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spacing w:before="6"/>
        <w:rPr>
          <w:rFonts w:ascii="Times New Roman"/>
          <w:b w:val="0"/>
          <w:sz w:val="2"/>
        </w:rPr>
      </w:pPr>
    </w:p>
    <w:p>
      <w:pPr>
        <w:spacing w:after="0" w:line="276" w:lineRule="auto"/>
        <w:rPr>
          <w:sz w:val="20"/>
        </w:rPr>
        <w:sectPr>
          <w:type w:val="continuous"/>
          <w:pgSz w:w="12240" w:h="15840"/>
          <w:pgMar w:top="1700" w:right="0" w:bottom="280" w:left="1340" w:header="720" w:footer="720" w:gutter="0"/>
          <w:cols w:space="720" w:num="1"/>
        </w:sectPr>
      </w:pPr>
    </w:p>
    <w:p>
      <w:pPr>
        <w:pStyle w:val="4"/>
        <w:rPr>
          <w:rFonts w:ascii="Times New Roman"/>
          <w:b w:val="0"/>
          <w:sz w:val="20"/>
        </w:rPr>
      </w:pPr>
    </w:p>
    <w:p>
      <w:pPr>
        <w:pStyle w:val="4"/>
        <w:rPr>
          <w:rFonts w:ascii="Times New Roman"/>
          <w:b w:val="0"/>
          <w:sz w:val="20"/>
        </w:rPr>
      </w:pPr>
    </w:p>
    <w:p>
      <w:pPr>
        <w:pStyle w:val="4"/>
        <w:rPr>
          <w:rFonts w:ascii="Times New Roman"/>
          <w:b w:val="0"/>
          <w:sz w:val="20"/>
        </w:rPr>
      </w:pPr>
    </w:p>
    <w:p>
      <w:pPr>
        <w:pStyle w:val="4"/>
        <w:rPr>
          <w:rFonts w:ascii="Times New Roman"/>
          <w:b w:val="0"/>
          <w:sz w:val="20"/>
        </w:rPr>
      </w:pPr>
    </w:p>
    <w:p>
      <w:pPr>
        <w:pStyle w:val="4"/>
        <w:rPr>
          <w:rFonts w:ascii="Times New Roman"/>
          <w:b w:val="0"/>
          <w:sz w:val="20"/>
        </w:rPr>
      </w:pPr>
    </w:p>
    <w:p>
      <w:pPr>
        <w:pStyle w:val="4"/>
        <w:rPr>
          <w:rFonts w:ascii="Times New Roman"/>
          <w:b w:val="0"/>
          <w:sz w:val="20"/>
        </w:rPr>
      </w:pPr>
    </w:p>
    <w:p>
      <w:pPr>
        <w:pStyle w:val="4"/>
        <w:rPr>
          <w:rFonts w:ascii="Times New Roman"/>
          <w:b w:val="0"/>
          <w:sz w:val="20"/>
        </w:rPr>
      </w:pPr>
    </w:p>
    <w:p>
      <w:pPr>
        <w:pStyle w:val="4"/>
        <w:rPr>
          <w:rFonts w:ascii="Times New Roman"/>
          <w:b w:val="0"/>
          <w:sz w:val="20"/>
        </w:rPr>
      </w:pPr>
    </w:p>
    <w:p>
      <w:pPr>
        <w:pStyle w:val="4"/>
        <w:rPr>
          <w:rFonts w:ascii="Times New Roman"/>
          <w:b w:val="0"/>
          <w:sz w:val="20"/>
        </w:rPr>
      </w:pPr>
    </w:p>
    <w:p>
      <w:pPr>
        <w:pStyle w:val="4"/>
        <w:rPr>
          <w:rFonts w:ascii="Times New Roman"/>
          <w:b w:val="0"/>
          <w:sz w:val="20"/>
        </w:rPr>
      </w:pPr>
    </w:p>
    <w:p>
      <w:pPr>
        <w:pStyle w:val="4"/>
        <w:rPr>
          <w:rFonts w:ascii="Times New Roman"/>
          <w:b w:val="0"/>
          <w:sz w:val="20"/>
        </w:rPr>
      </w:pPr>
    </w:p>
    <w:p>
      <w:pPr>
        <w:pStyle w:val="4"/>
        <w:rPr>
          <w:rFonts w:ascii="Times New Roman"/>
          <w:b w:val="0"/>
          <w:sz w:val="20"/>
        </w:rPr>
      </w:pPr>
    </w:p>
    <w:p>
      <w:pPr>
        <w:pStyle w:val="4"/>
        <w:rPr>
          <w:rFonts w:ascii="Times New Roman"/>
          <w:b w:val="0"/>
          <w:sz w:val="20"/>
        </w:rPr>
      </w:pPr>
    </w:p>
    <w:p>
      <w:pPr>
        <w:pStyle w:val="4"/>
        <w:rPr>
          <w:rFonts w:ascii="Times New Roman"/>
          <w:b w:val="0"/>
          <w:sz w:val="20"/>
        </w:rPr>
      </w:pPr>
    </w:p>
    <w:p>
      <w:pPr>
        <w:pStyle w:val="4"/>
        <w:rPr>
          <w:rFonts w:ascii="Times New Roman"/>
          <w:b w:val="0"/>
          <w:sz w:val="20"/>
        </w:rPr>
      </w:pPr>
    </w:p>
    <w:p>
      <w:pPr>
        <w:pStyle w:val="4"/>
        <w:rPr>
          <w:rFonts w:ascii="Times New Roman"/>
          <w:b w:val="0"/>
          <w:sz w:val="20"/>
        </w:rPr>
      </w:pPr>
    </w:p>
    <w:p>
      <w:pPr>
        <w:pStyle w:val="4"/>
        <w:spacing w:before="74"/>
        <w:rPr>
          <w:rFonts w:ascii="Times New Roman"/>
          <w:b w:val="0"/>
          <w:sz w:val="20"/>
        </w:rPr>
      </w:pPr>
    </w:p>
    <w:p>
      <w:pPr>
        <w:spacing w:before="0"/>
        <w:ind w:left="100" w:right="0" w:firstLine="0"/>
        <w:jc w:val="left"/>
        <w:rPr>
          <w:b/>
          <w:sz w:val="20"/>
        </w:rPr>
      </w:pPr>
      <w:r>
        <w:rPr>
          <w:b/>
          <w:spacing w:val="-2"/>
          <w:sz w:val="20"/>
        </w:rPr>
        <w:t>Architecture</w:t>
      </w:r>
      <w:r>
        <w:rPr>
          <w:b/>
          <w:spacing w:val="9"/>
          <w:sz w:val="20"/>
        </w:rPr>
        <w:t xml:space="preserve"> </w:t>
      </w:r>
      <w:r>
        <w:rPr>
          <w:b/>
          <w:spacing w:val="-2"/>
          <w:sz w:val="20"/>
        </w:rPr>
        <w:t>diagram</w:t>
      </w:r>
    </w:p>
    <w:p>
      <w:pPr>
        <w:spacing w:before="23" w:line="240" w:lineRule="auto"/>
        <w:rPr>
          <w:b/>
          <w:sz w:val="20"/>
        </w:rPr>
      </w:pPr>
      <w:r>
        <w:drawing>
          <wp:anchor distT="0" distB="0" distL="0" distR="0" simplePos="0" relativeHeight="251663360" behindDoc="1" locked="0" layoutInCell="1" allowOverlap="1">
            <wp:simplePos x="0" y="0"/>
            <wp:positionH relativeFrom="page">
              <wp:posOffset>1184910</wp:posOffset>
            </wp:positionH>
            <wp:positionV relativeFrom="paragraph">
              <wp:posOffset>175895</wp:posOffset>
            </wp:positionV>
            <wp:extent cx="5567680" cy="2472690"/>
            <wp:effectExtent l="0" t="0" r="0" b="0"/>
            <wp:wrapTopAndBottom/>
            <wp:docPr id="1" name="Image 1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Pictur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7496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78" w:after="0" w:line="240" w:lineRule="auto"/>
        <w:rPr>
          <w:b/>
          <w:sz w:val="20"/>
        </w:rPr>
      </w:pPr>
    </w:p>
    <w:tbl>
      <w:tblPr>
        <w:tblStyle w:val="3"/>
        <w:tblW w:w="0" w:type="auto"/>
        <w:jc w:val="right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40"/>
        <w:gridCol w:w="9844"/>
      </w:tblGrid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0" w:hRule="atLeast"/>
          <w:jc w:val="right"/>
        </w:trPr>
        <w:tc>
          <w:tcPr>
            <w:tcW w:w="10684" w:type="dxa"/>
            <w:gridSpan w:val="2"/>
            <w:tcBorders>
              <w:bottom w:val="single" w:color="000000" w:sz="8" w:space="0"/>
              <w:right w:val="nil"/>
            </w:tcBorders>
          </w:tcPr>
          <w:p>
            <w:pPr>
              <w:pStyle w:val="8"/>
              <w:spacing w:before="81"/>
              <w:ind w:left="8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Architecture</w:t>
            </w:r>
            <w:r>
              <w:rPr>
                <w:b/>
                <w:spacing w:val="9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Implementation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83" w:hRule="atLeast"/>
          <w:jc w:val="right"/>
        </w:trPr>
        <w:tc>
          <w:tcPr>
            <w:tcW w:w="840" w:type="dxa"/>
            <w:tcBorders>
              <w:top w:val="single" w:color="000000" w:sz="8" w:space="0"/>
              <w:bottom w:val="single" w:color="000000" w:sz="8" w:space="0"/>
            </w:tcBorders>
          </w:tcPr>
          <w:p>
            <w:pPr>
              <w:pStyle w:val="8"/>
              <w:spacing w:before="80"/>
              <w:ind w:left="14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1</w:t>
            </w:r>
          </w:p>
        </w:tc>
        <w:tc>
          <w:tcPr>
            <w:tcW w:w="9844" w:type="dxa"/>
            <w:tcBorders>
              <w:top w:val="single" w:color="000000" w:sz="8" w:space="0"/>
              <w:bottom w:val="single" w:color="000000" w:sz="8" w:space="0"/>
              <w:right w:val="nil"/>
            </w:tcBorders>
          </w:tcPr>
          <w:p>
            <w:pPr>
              <w:pStyle w:val="8"/>
              <w:spacing w:before="80" w:line="276" w:lineRule="auto"/>
              <w:ind w:left="81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customer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uploads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invoice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data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S3 bucket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text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format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per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their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guidelines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policies.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This bucket will have a policy to auto delete any content that is more than 1 day old (24 hours).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1" w:hRule="atLeast"/>
          <w:jc w:val="right"/>
        </w:trPr>
        <w:tc>
          <w:tcPr>
            <w:tcW w:w="840" w:type="dxa"/>
            <w:tcBorders>
              <w:top w:val="single" w:color="000000" w:sz="8" w:space="0"/>
              <w:bottom w:val="single" w:color="000000" w:sz="8" w:space="0"/>
            </w:tcBorders>
          </w:tcPr>
          <w:p>
            <w:pPr>
              <w:pStyle w:val="8"/>
              <w:spacing w:before="79"/>
              <w:ind w:left="14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2</w:t>
            </w:r>
          </w:p>
        </w:tc>
        <w:tc>
          <w:tcPr>
            <w:tcW w:w="9844" w:type="dxa"/>
            <w:tcBorders>
              <w:top w:val="single" w:color="000000" w:sz="8" w:space="0"/>
              <w:bottom w:val="single" w:color="000000" w:sz="8" w:space="0"/>
              <w:right w:val="nil"/>
            </w:tcBorders>
          </w:tcPr>
          <w:p>
            <w:pPr>
              <w:pStyle w:val="8"/>
              <w:spacing w:before="79"/>
              <w:ind w:left="81"/>
              <w:rPr>
                <w:sz w:val="20"/>
              </w:rPr>
            </w:pPr>
            <w:r>
              <w:rPr>
                <w:sz w:val="20"/>
              </w:rPr>
              <w:t>An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event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will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trigger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bucket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will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place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message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SNS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topic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9" w:hRule="atLeast"/>
          <w:jc w:val="right"/>
        </w:trPr>
        <w:tc>
          <w:tcPr>
            <w:tcW w:w="840" w:type="dxa"/>
            <w:tcBorders>
              <w:top w:val="single" w:color="000000" w:sz="8" w:space="0"/>
              <w:bottom w:val="single" w:color="000000" w:sz="8" w:space="0"/>
            </w:tcBorders>
          </w:tcPr>
          <w:p>
            <w:pPr>
              <w:pStyle w:val="8"/>
              <w:spacing w:before="77"/>
              <w:ind w:left="14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3</w:t>
            </w:r>
          </w:p>
        </w:tc>
        <w:tc>
          <w:tcPr>
            <w:tcW w:w="9844" w:type="dxa"/>
            <w:tcBorders>
              <w:top w:val="single" w:color="000000" w:sz="8" w:space="0"/>
              <w:bottom w:val="single" w:color="000000" w:sz="8" w:space="0"/>
              <w:right w:val="nil"/>
            </w:tcBorders>
          </w:tcPr>
          <w:p>
            <w:pPr>
              <w:pStyle w:val="8"/>
              <w:spacing w:before="77"/>
              <w:ind w:left="81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custom program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running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EC2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will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subscribe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SNS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topic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get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message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placed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S3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event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83" w:hRule="atLeast"/>
          <w:jc w:val="right"/>
        </w:trPr>
        <w:tc>
          <w:tcPr>
            <w:tcW w:w="840" w:type="dxa"/>
            <w:tcBorders>
              <w:top w:val="single" w:color="000000" w:sz="8" w:space="0"/>
              <w:bottom w:val="single" w:color="000000" w:sz="8" w:space="0"/>
            </w:tcBorders>
          </w:tcPr>
          <w:p>
            <w:pPr>
              <w:pStyle w:val="8"/>
              <w:spacing w:before="77"/>
              <w:ind w:left="14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4</w:t>
            </w:r>
          </w:p>
        </w:tc>
        <w:tc>
          <w:tcPr>
            <w:tcW w:w="9844" w:type="dxa"/>
            <w:tcBorders>
              <w:top w:val="single" w:color="000000" w:sz="8" w:space="0"/>
              <w:bottom w:val="single" w:color="000000" w:sz="8" w:space="0"/>
              <w:right w:val="nil"/>
            </w:tcBorders>
          </w:tcPr>
          <w:p>
            <w:pPr>
              <w:pStyle w:val="8"/>
              <w:spacing w:before="77" w:line="276" w:lineRule="auto"/>
              <w:ind w:left="81" w:right="74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program will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use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S3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API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read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from 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bucket,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parse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content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file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create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CSV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record and save the details in an RDS database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9" w:hRule="atLeast"/>
          <w:jc w:val="right"/>
        </w:trPr>
        <w:tc>
          <w:tcPr>
            <w:tcW w:w="840" w:type="dxa"/>
            <w:tcBorders>
              <w:top w:val="single" w:color="000000" w:sz="8" w:space="0"/>
              <w:bottom w:val="single" w:color="000000" w:sz="8" w:space="0"/>
            </w:tcBorders>
          </w:tcPr>
          <w:p>
            <w:pPr>
              <w:pStyle w:val="8"/>
              <w:spacing w:before="79"/>
              <w:ind w:left="14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5</w:t>
            </w:r>
          </w:p>
        </w:tc>
        <w:tc>
          <w:tcPr>
            <w:tcW w:w="9844" w:type="dxa"/>
            <w:tcBorders>
              <w:top w:val="single" w:color="000000" w:sz="8" w:space="0"/>
              <w:bottom w:val="single" w:color="000000" w:sz="8" w:space="0"/>
              <w:right w:val="nil"/>
            </w:tcBorders>
          </w:tcPr>
          <w:p>
            <w:pPr>
              <w:pStyle w:val="8"/>
              <w:spacing w:before="79"/>
              <w:ind w:left="81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program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will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use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S3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API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write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CSV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record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destination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S3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bucket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new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S3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object.</w:t>
            </w:r>
          </w:p>
        </w:tc>
      </w:tr>
    </w:tbl>
    <w:p>
      <w:pPr>
        <w:spacing w:after="0"/>
        <w:rPr>
          <w:sz w:val="20"/>
        </w:rPr>
        <w:sectPr>
          <w:pgSz w:w="12240" w:h="15840"/>
          <w:pgMar w:top="1820" w:right="0" w:bottom="1476" w:left="1340" w:header="720" w:footer="720" w:gutter="0"/>
          <w:cols w:space="720" w:num="1"/>
        </w:sectPr>
      </w:pPr>
    </w:p>
    <w:tbl>
      <w:tblPr>
        <w:tblStyle w:val="3"/>
        <w:tblW w:w="0" w:type="auto"/>
        <w:jc w:val="right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40"/>
        <w:gridCol w:w="9844"/>
      </w:tblGrid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0" w:hRule="atLeast"/>
          <w:jc w:val="right"/>
        </w:trPr>
        <w:tc>
          <w:tcPr>
            <w:tcW w:w="840" w:type="dxa"/>
            <w:tcBorders>
              <w:bottom w:val="single" w:color="000000" w:sz="8" w:space="0"/>
            </w:tcBorders>
          </w:tcPr>
          <w:p>
            <w:pPr>
              <w:pStyle w:val="8"/>
              <w:spacing w:before="81"/>
              <w:ind w:left="208"/>
              <w:rPr>
                <w:sz w:val="20"/>
              </w:rPr>
            </w:pPr>
            <w:r>
              <w:rPr>
                <w:spacing w:val="-4"/>
                <w:sz w:val="20"/>
              </w:rPr>
              <w:t>Note</w:t>
            </w:r>
          </w:p>
        </w:tc>
        <w:tc>
          <w:tcPr>
            <w:tcW w:w="9844" w:type="dxa"/>
            <w:tcBorders>
              <w:bottom w:val="single" w:color="000000" w:sz="8" w:space="0"/>
              <w:right w:val="nil"/>
            </w:tcBorders>
          </w:tcPr>
          <w:p>
            <w:pPr>
              <w:pStyle w:val="8"/>
              <w:spacing w:before="81"/>
              <w:ind w:left="81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custom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program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codebase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sample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invoice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have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been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shared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along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this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workbook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LMS.</w:t>
            </w:r>
          </w:p>
        </w:tc>
      </w:tr>
    </w:tbl>
    <w:p>
      <w:pPr>
        <w:spacing w:before="0" w:line="240" w:lineRule="auto"/>
        <w:rPr>
          <w:b/>
          <w:sz w:val="22"/>
        </w:rPr>
      </w:pPr>
    </w:p>
    <w:p>
      <w:pPr>
        <w:spacing w:before="0" w:line="240" w:lineRule="auto"/>
        <w:rPr>
          <w:b/>
          <w:sz w:val="22"/>
        </w:rPr>
      </w:pPr>
    </w:p>
    <w:p>
      <w:pPr>
        <w:spacing w:before="0" w:line="240" w:lineRule="auto"/>
        <w:rPr>
          <w:b/>
          <w:sz w:val="22"/>
        </w:rPr>
      </w:pPr>
    </w:p>
    <w:p>
      <w:pPr>
        <w:spacing w:before="0" w:line="240" w:lineRule="auto"/>
        <w:rPr>
          <w:b/>
          <w:sz w:val="22"/>
        </w:rPr>
      </w:pPr>
    </w:p>
    <w:p>
      <w:pPr>
        <w:spacing w:before="0" w:line="240" w:lineRule="auto"/>
        <w:rPr>
          <w:b/>
          <w:sz w:val="22"/>
        </w:rPr>
      </w:pPr>
    </w:p>
    <w:p>
      <w:pPr>
        <w:spacing w:before="0" w:line="240" w:lineRule="auto"/>
        <w:rPr>
          <w:b/>
          <w:sz w:val="22"/>
        </w:rPr>
      </w:pPr>
    </w:p>
    <w:p>
      <w:pPr>
        <w:spacing w:before="0" w:line="240" w:lineRule="auto"/>
        <w:rPr>
          <w:b/>
          <w:sz w:val="22"/>
        </w:rPr>
      </w:pPr>
    </w:p>
    <w:p>
      <w:pPr>
        <w:spacing w:before="0" w:line="240" w:lineRule="auto"/>
        <w:rPr>
          <w:b/>
          <w:sz w:val="22"/>
        </w:rPr>
      </w:pPr>
    </w:p>
    <w:p>
      <w:pPr>
        <w:spacing w:before="0" w:line="240" w:lineRule="auto"/>
        <w:rPr>
          <w:b/>
          <w:sz w:val="22"/>
        </w:rPr>
      </w:pPr>
    </w:p>
    <w:p>
      <w:pPr>
        <w:spacing w:before="232" w:line="240" w:lineRule="auto"/>
        <w:rPr>
          <w:b/>
          <w:sz w:val="22"/>
        </w:rPr>
      </w:pPr>
    </w:p>
    <w:p>
      <w:pPr>
        <w:pStyle w:val="4"/>
        <w:ind w:left="100"/>
      </w:pPr>
      <w:r>
        <w:t>Step</w:t>
      </w:r>
      <w:r>
        <w:rPr>
          <w:spacing w:val="-3"/>
        </w:rPr>
        <w:t xml:space="preserve"> </w:t>
      </w:r>
      <w:r>
        <w:t>1:</w:t>
      </w:r>
      <w:r>
        <w:rPr>
          <w:spacing w:val="-4"/>
        </w:rPr>
        <w:t xml:space="preserve"> </w:t>
      </w:r>
      <w:r>
        <w:t>SNS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S3</w:t>
      </w:r>
      <w:r>
        <w:rPr>
          <w:spacing w:val="-5"/>
        </w:rPr>
        <w:t xml:space="preserve"> </w:t>
      </w:r>
      <w:r>
        <w:t>topic</w:t>
      </w:r>
      <w:r>
        <w:rPr>
          <w:spacing w:val="-1"/>
        </w:rPr>
        <w:t xml:space="preserve"> </w:t>
      </w:r>
      <w:r>
        <w:rPr>
          <w:spacing w:val="-2"/>
        </w:rPr>
        <w:t>creation</w:t>
      </w:r>
    </w:p>
    <w:p>
      <w:pPr>
        <w:spacing w:before="0" w:line="240" w:lineRule="auto"/>
        <w:rPr>
          <w:b/>
          <w:sz w:val="20"/>
        </w:rPr>
      </w:pPr>
    </w:p>
    <w:p>
      <w:pPr>
        <w:spacing w:before="160" w:after="0" w:line="240" w:lineRule="auto"/>
        <w:rPr>
          <w:b/>
          <w:sz w:val="20"/>
        </w:rPr>
      </w:pPr>
    </w:p>
    <w:tbl>
      <w:tblPr>
        <w:tblStyle w:val="3"/>
        <w:tblW w:w="0" w:type="auto"/>
        <w:tblInd w:w="22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688"/>
        <w:gridCol w:w="745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9" w:hRule="atLeast"/>
        </w:trPr>
        <w:tc>
          <w:tcPr>
            <w:tcW w:w="1688" w:type="dxa"/>
            <w:tcBorders>
              <w:top w:val="single" w:color="000000" w:sz="6" w:space="0"/>
              <w:left w:val="single" w:color="000000" w:sz="6" w:space="0"/>
            </w:tcBorders>
          </w:tcPr>
          <w:p>
            <w:pPr>
              <w:pStyle w:val="8"/>
              <w:spacing w:before="78"/>
              <w:ind w:left="81"/>
              <w:rPr>
                <w:sz w:val="20"/>
              </w:rPr>
            </w:pPr>
            <w:r>
              <w:rPr>
                <w:sz w:val="20"/>
              </w:rPr>
              <w:t>Step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number</w:t>
            </w:r>
          </w:p>
        </w:tc>
        <w:tc>
          <w:tcPr>
            <w:tcW w:w="7451" w:type="dxa"/>
            <w:tcBorders>
              <w:top w:val="single" w:color="000000" w:sz="6" w:space="0"/>
              <w:right w:val="single" w:color="000000" w:sz="6" w:space="0"/>
            </w:tcBorders>
          </w:tcPr>
          <w:p>
            <w:pPr>
              <w:pStyle w:val="8"/>
              <w:spacing w:before="78"/>
              <w:ind w:left="469"/>
              <w:rPr>
                <w:sz w:val="20"/>
              </w:rPr>
            </w:pPr>
            <w:r>
              <w:rPr>
                <w:spacing w:val="-10"/>
                <w:sz w:val="20"/>
              </w:rPr>
              <w:t>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4" w:hRule="atLeast"/>
        </w:trPr>
        <w:tc>
          <w:tcPr>
            <w:tcW w:w="1688" w:type="dxa"/>
            <w:tcBorders>
              <w:left w:val="single" w:color="000000" w:sz="6" w:space="0"/>
            </w:tcBorders>
          </w:tcPr>
          <w:p>
            <w:pPr>
              <w:pStyle w:val="8"/>
              <w:spacing w:before="94"/>
              <w:ind w:left="81"/>
              <w:rPr>
                <w:sz w:val="20"/>
              </w:rPr>
            </w:pPr>
            <w:r>
              <w:rPr>
                <w:sz w:val="20"/>
              </w:rPr>
              <w:t>Step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name</w:t>
            </w:r>
          </w:p>
        </w:tc>
        <w:tc>
          <w:tcPr>
            <w:tcW w:w="7451" w:type="dxa"/>
            <w:tcBorders>
              <w:right w:val="single" w:color="000000" w:sz="6" w:space="0"/>
            </w:tcBorders>
          </w:tcPr>
          <w:p>
            <w:pPr>
              <w:pStyle w:val="8"/>
              <w:spacing w:before="94"/>
              <w:ind w:left="469"/>
              <w:rPr>
                <w:sz w:val="20"/>
              </w:rPr>
            </w:pPr>
            <w:r>
              <w:rPr>
                <w:sz w:val="20"/>
              </w:rPr>
              <w:t>Creation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Source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target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buckets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47" w:hRule="atLeast"/>
        </w:trPr>
        <w:tc>
          <w:tcPr>
            <w:tcW w:w="1688" w:type="dxa"/>
            <w:tcBorders>
              <w:left w:val="single" w:color="000000" w:sz="6" w:space="0"/>
            </w:tcBorders>
          </w:tcPr>
          <w:p>
            <w:pPr>
              <w:pStyle w:val="8"/>
              <w:spacing w:before="94"/>
              <w:ind w:left="81"/>
              <w:rPr>
                <w:sz w:val="20"/>
              </w:rPr>
            </w:pPr>
            <w:r>
              <w:rPr>
                <w:spacing w:val="-2"/>
                <w:sz w:val="20"/>
              </w:rPr>
              <w:t>Instructions</w:t>
            </w:r>
          </w:p>
        </w:tc>
        <w:tc>
          <w:tcPr>
            <w:tcW w:w="7451" w:type="dxa"/>
            <w:tcBorders>
              <w:right w:val="single" w:color="000000" w:sz="6" w:space="0"/>
            </w:tcBorders>
          </w:tcPr>
          <w:p>
            <w:pPr>
              <w:pStyle w:val="8"/>
              <w:numPr>
                <w:ilvl w:val="0"/>
                <w:numId w:val="1"/>
              </w:numPr>
              <w:tabs>
                <w:tab w:val="left" w:pos="701"/>
              </w:tabs>
              <w:spacing w:before="94" w:after="0" w:line="240" w:lineRule="auto"/>
              <w:ind w:left="701" w:right="0" w:hanging="232"/>
              <w:jc w:val="left"/>
              <w:rPr>
                <w:sz w:val="20"/>
              </w:rPr>
            </w:pPr>
            <w:r>
              <w:rPr>
                <w:sz w:val="20"/>
              </w:rPr>
              <w:t>Navigate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S3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using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Services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button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top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screen</w:t>
            </w:r>
          </w:p>
          <w:p>
            <w:pPr>
              <w:pStyle w:val="8"/>
              <w:numPr>
                <w:ilvl w:val="0"/>
                <w:numId w:val="1"/>
              </w:numPr>
              <w:tabs>
                <w:tab w:val="left" w:pos="701"/>
              </w:tabs>
              <w:spacing w:before="34" w:after="0" w:line="240" w:lineRule="auto"/>
              <w:ind w:left="701" w:right="0" w:hanging="232"/>
              <w:jc w:val="left"/>
              <w:rPr>
                <w:sz w:val="20"/>
              </w:rPr>
            </w:pPr>
            <w:r>
              <w:rPr>
                <w:sz w:val="20"/>
              </w:rPr>
              <w:t>Select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"Create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Bucket"</w:t>
            </w:r>
          </w:p>
          <w:p>
            <w:pPr>
              <w:pStyle w:val="8"/>
              <w:numPr>
                <w:ilvl w:val="0"/>
                <w:numId w:val="1"/>
              </w:numPr>
              <w:tabs>
                <w:tab w:val="left" w:pos="701"/>
              </w:tabs>
              <w:spacing w:before="34" w:after="0" w:line="278" w:lineRule="auto"/>
              <w:ind w:left="469" w:right="214" w:firstLine="0"/>
              <w:jc w:val="left"/>
              <w:rPr>
                <w:sz w:val="20"/>
              </w:rPr>
            </w:pPr>
            <w:r>
              <w:rPr>
                <w:sz w:val="20"/>
              </w:rPr>
              <w:t>Enter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source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bucket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use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default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options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rest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 xml:space="preserve">the </w:t>
            </w:r>
            <w:r>
              <w:rPr>
                <w:spacing w:val="-2"/>
                <w:sz w:val="20"/>
              </w:rPr>
              <w:t>fields</w:t>
            </w:r>
          </w:p>
          <w:p>
            <w:pPr>
              <w:pStyle w:val="8"/>
              <w:numPr>
                <w:ilvl w:val="0"/>
                <w:numId w:val="1"/>
              </w:numPr>
              <w:tabs>
                <w:tab w:val="left" w:pos="701"/>
              </w:tabs>
              <w:spacing w:before="0" w:after="0" w:line="227" w:lineRule="exact"/>
              <w:ind w:left="701" w:right="0" w:hanging="232"/>
              <w:jc w:val="left"/>
              <w:rPr>
                <w:sz w:val="20"/>
              </w:rPr>
            </w:pPr>
            <w:r>
              <w:rPr>
                <w:sz w:val="20"/>
              </w:rPr>
              <w:t>Click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"Create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Bucket'</w:t>
            </w:r>
          </w:p>
          <w:p>
            <w:pPr>
              <w:pStyle w:val="8"/>
              <w:numPr>
                <w:ilvl w:val="0"/>
                <w:numId w:val="1"/>
              </w:numPr>
              <w:tabs>
                <w:tab w:val="left" w:pos="701"/>
              </w:tabs>
              <w:spacing w:before="34" w:after="0" w:line="240" w:lineRule="auto"/>
              <w:ind w:left="701" w:right="0" w:hanging="232"/>
              <w:jc w:val="left"/>
              <w:rPr>
                <w:sz w:val="20"/>
              </w:rPr>
            </w:pPr>
            <w:r>
              <w:rPr>
                <w:sz w:val="20"/>
              </w:rPr>
              <w:t>Repeat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above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steps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create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target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bucket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00" w:hRule="atLeast"/>
        </w:trPr>
        <w:tc>
          <w:tcPr>
            <w:tcW w:w="1688" w:type="dxa"/>
            <w:tcBorders>
              <w:left w:val="single" w:color="000000" w:sz="6" w:space="0"/>
              <w:bottom w:val="single" w:color="000000" w:sz="8" w:space="0"/>
            </w:tcBorders>
          </w:tcPr>
          <w:p>
            <w:pPr>
              <w:pStyle w:val="8"/>
              <w:spacing w:before="94" w:line="276" w:lineRule="auto"/>
              <w:ind w:left="81"/>
              <w:rPr>
                <w:sz w:val="20"/>
              </w:rPr>
            </w:pPr>
            <w:r>
              <w:rPr>
                <w:spacing w:val="-2"/>
                <w:sz w:val="20"/>
              </w:rPr>
              <w:t>Expected screenshots</w:t>
            </w:r>
          </w:p>
        </w:tc>
        <w:tc>
          <w:tcPr>
            <w:tcW w:w="7451" w:type="dxa"/>
            <w:tcBorders>
              <w:bottom w:val="single" w:color="000000" w:sz="8" w:space="0"/>
              <w:right w:val="single" w:color="000000" w:sz="6" w:space="0"/>
            </w:tcBorders>
          </w:tcPr>
          <w:p>
            <w:pPr>
              <w:pStyle w:val="8"/>
              <w:numPr>
                <w:ilvl w:val="0"/>
                <w:numId w:val="2"/>
              </w:numPr>
              <w:tabs>
                <w:tab w:val="left" w:pos="701"/>
              </w:tabs>
              <w:spacing w:before="94" w:after="0" w:line="240" w:lineRule="auto"/>
              <w:ind w:left="701" w:right="0" w:hanging="232"/>
              <w:jc w:val="left"/>
              <w:rPr>
                <w:sz w:val="20"/>
              </w:rPr>
            </w:pPr>
            <w:r>
              <w:rPr>
                <w:sz w:val="20"/>
              </w:rPr>
              <w:t>Screen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showing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created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S3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source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target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buckets</w:t>
            </w:r>
          </w:p>
        </w:tc>
      </w:tr>
    </w:tbl>
    <w:p>
      <w:pPr>
        <w:spacing w:before="0" w:line="240" w:lineRule="auto"/>
        <w:rPr>
          <w:b/>
          <w:sz w:val="22"/>
        </w:rPr>
      </w:pPr>
    </w:p>
    <w:p>
      <w:pPr>
        <w:spacing w:before="39" w:line="240" w:lineRule="auto"/>
        <w:rPr>
          <w:b/>
          <w:sz w:val="22"/>
        </w:rPr>
      </w:pPr>
    </w:p>
    <w:p>
      <w:pPr>
        <w:pStyle w:val="4"/>
        <w:spacing w:before="1"/>
        <w:ind w:left="100"/>
      </w:pPr>
      <w:r>
        <w:t>&lt;Insert</w:t>
      </w:r>
      <w:r>
        <w:rPr>
          <w:spacing w:val="-4"/>
        </w:rPr>
        <w:t xml:space="preserve"> </w:t>
      </w:r>
      <w:r>
        <w:t>screenshot</w:t>
      </w:r>
      <w:r>
        <w:rPr>
          <w:spacing w:val="-6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a(1)</w:t>
      </w:r>
      <w:r>
        <w:rPr>
          <w:spacing w:val="-4"/>
        </w:rPr>
        <w:t xml:space="preserve"> </w:t>
      </w:r>
      <w:r>
        <w:rPr>
          <w:spacing w:val="-2"/>
        </w:rPr>
        <w:t>here&gt;</w:t>
      </w:r>
    </w:p>
    <w:p>
      <w:pPr>
        <w:spacing w:before="0" w:line="240" w:lineRule="auto"/>
        <w:rPr>
          <w:b/>
          <w:sz w:val="20"/>
        </w:rPr>
      </w:pPr>
    </w:p>
    <w:p>
      <w:pPr>
        <w:spacing w:before="165" w:after="0" w:line="240" w:lineRule="auto"/>
        <w:rPr>
          <w:b/>
          <w:sz w:val="20"/>
        </w:rPr>
      </w:pPr>
      <w:r>
        <w:rPr>
          <w:sz w:val="20"/>
        </w:rPr>
        <w:drawing>
          <wp:inline distT="0" distB="0" distL="114300" distR="114300">
            <wp:extent cx="5928995" cy="3313430"/>
            <wp:effectExtent l="0" t="0" r="14605" b="1270"/>
            <wp:docPr id="64" name="Picture 64" descr="Screenshot 2024-02-20 204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Screenshot 2024-02-20 20463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28995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3"/>
        <w:tblW w:w="0" w:type="auto"/>
        <w:tblInd w:w="22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96"/>
        <w:gridCol w:w="396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4" w:hRule="atLeast"/>
        </w:trPr>
        <w:tc>
          <w:tcPr>
            <w:tcW w:w="1496" w:type="dxa"/>
          </w:tcPr>
          <w:p>
            <w:pPr>
              <w:pStyle w:val="8"/>
              <w:spacing w:before="88"/>
              <w:ind w:left="81"/>
              <w:rPr>
                <w:sz w:val="20"/>
              </w:rPr>
            </w:pPr>
            <w:r>
              <w:rPr>
                <w:sz w:val="20"/>
              </w:rPr>
              <w:t>Step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number</w:t>
            </w:r>
          </w:p>
        </w:tc>
        <w:tc>
          <w:tcPr>
            <w:tcW w:w="3967" w:type="dxa"/>
          </w:tcPr>
          <w:p>
            <w:pPr>
              <w:pStyle w:val="8"/>
              <w:spacing w:before="88"/>
              <w:ind w:left="270"/>
              <w:rPr>
                <w:sz w:val="20"/>
              </w:rPr>
            </w:pPr>
            <w:r>
              <w:rPr>
                <w:spacing w:val="-10"/>
                <w:sz w:val="20"/>
              </w:rPr>
              <w:t>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1496" w:type="dxa"/>
          </w:tcPr>
          <w:p>
            <w:pPr>
              <w:pStyle w:val="8"/>
              <w:spacing w:before="98"/>
              <w:ind w:left="81"/>
              <w:rPr>
                <w:sz w:val="20"/>
              </w:rPr>
            </w:pPr>
            <w:r>
              <w:rPr>
                <w:sz w:val="20"/>
              </w:rPr>
              <w:t>Step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name</w:t>
            </w:r>
          </w:p>
        </w:tc>
        <w:tc>
          <w:tcPr>
            <w:tcW w:w="3967" w:type="dxa"/>
          </w:tcPr>
          <w:p>
            <w:pPr>
              <w:pStyle w:val="8"/>
              <w:spacing w:before="98"/>
              <w:ind w:left="270"/>
              <w:rPr>
                <w:sz w:val="20"/>
              </w:rPr>
            </w:pPr>
            <w:r>
              <w:rPr>
                <w:sz w:val="20"/>
              </w:rPr>
              <w:t>Creation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SNS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subscription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53" w:hRule="atLeast"/>
        </w:trPr>
        <w:tc>
          <w:tcPr>
            <w:tcW w:w="1496" w:type="dxa"/>
          </w:tcPr>
          <w:p>
            <w:pPr>
              <w:pStyle w:val="8"/>
              <w:spacing w:before="100"/>
              <w:ind w:left="81"/>
              <w:rPr>
                <w:sz w:val="20"/>
              </w:rPr>
            </w:pPr>
            <w:r>
              <w:rPr>
                <w:spacing w:val="-2"/>
                <w:sz w:val="20"/>
              </w:rPr>
              <w:t>Instructions</w:t>
            </w:r>
          </w:p>
        </w:tc>
        <w:tc>
          <w:tcPr>
            <w:tcW w:w="3967" w:type="dxa"/>
          </w:tcPr>
          <w:p>
            <w:pPr>
              <w:pStyle w:val="8"/>
              <w:numPr>
                <w:ilvl w:val="0"/>
                <w:numId w:val="3"/>
              </w:numPr>
              <w:tabs>
                <w:tab w:val="left" w:pos="501"/>
              </w:tabs>
              <w:spacing w:before="100" w:after="0" w:line="240" w:lineRule="auto"/>
              <w:ind w:left="501" w:right="0" w:hanging="231"/>
              <w:jc w:val="left"/>
              <w:rPr>
                <w:sz w:val="20"/>
              </w:rPr>
            </w:pPr>
            <w:r>
              <w:rPr>
                <w:sz w:val="20"/>
              </w:rPr>
              <w:t>Navigate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SNS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-&gt;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Topics</w:t>
            </w:r>
          </w:p>
          <w:p>
            <w:pPr>
              <w:pStyle w:val="8"/>
              <w:numPr>
                <w:ilvl w:val="0"/>
                <w:numId w:val="3"/>
              </w:numPr>
              <w:tabs>
                <w:tab w:val="left" w:pos="501"/>
              </w:tabs>
              <w:spacing w:before="34" w:after="0" w:line="240" w:lineRule="auto"/>
              <w:ind w:left="501" w:right="0" w:hanging="231"/>
              <w:jc w:val="left"/>
              <w:rPr>
                <w:sz w:val="20"/>
              </w:rPr>
            </w:pPr>
            <w:r>
              <w:rPr>
                <w:sz w:val="20"/>
              </w:rPr>
              <w:t>Click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"Create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Topic"</w:t>
            </w:r>
          </w:p>
          <w:p>
            <w:pPr>
              <w:pStyle w:val="8"/>
              <w:numPr>
                <w:ilvl w:val="0"/>
                <w:numId w:val="3"/>
              </w:numPr>
              <w:tabs>
                <w:tab w:val="left" w:pos="501"/>
              </w:tabs>
              <w:spacing w:before="34" w:after="0" w:line="278" w:lineRule="auto"/>
              <w:ind w:left="270" w:right="1295" w:firstLine="0"/>
              <w:jc w:val="left"/>
              <w:rPr>
                <w:sz w:val="20"/>
              </w:rPr>
            </w:pPr>
            <w:r>
              <w:rPr>
                <w:sz w:val="20"/>
              </w:rPr>
              <w:t>Enter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following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fields Name : S3toEC2Topic</w:t>
            </w:r>
          </w:p>
          <w:p>
            <w:pPr>
              <w:pStyle w:val="8"/>
              <w:spacing w:line="227" w:lineRule="exact"/>
              <w:ind w:left="270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other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options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ignored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now</w:t>
            </w:r>
          </w:p>
          <w:p>
            <w:pPr>
              <w:pStyle w:val="8"/>
              <w:numPr>
                <w:ilvl w:val="0"/>
                <w:numId w:val="3"/>
              </w:numPr>
              <w:tabs>
                <w:tab w:val="left" w:pos="501"/>
              </w:tabs>
              <w:spacing w:before="34" w:after="0" w:line="240" w:lineRule="auto"/>
              <w:ind w:left="501" w:right="0" w:hanging="231"/>
              <w:jc w:val="left"/>
              <w:rPr>
                <w:sz w:val="20"/>
              </w:rPr>
            </w:pPr>
            <w:r>
              <w:rPr>
                <w:sz w:val="20"/>
              </w:rPr>
              <w:t>Click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Create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Topic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09" w:hRule="atLeast"/>
        </w:trPr>
        <w:tc>
          <w:tcPr>
            <w:tcW w:w="1496" w:type="dxa"/>
          </w:tcPr>
          <w:p>
            <w:pPr>
              <w:pStyle w:val="8"/>
              <w:spacing w:before="94" w:line="276" w:lineRule="auto"/>
              <w:ind w:left="81"/>
              <w:rPr>
                <w:sz w:val="20"/>
              </w:rPr>
            </w:pPr>
            <w:r>
              <w:rPr>
                <w:spacing w:val="-2"/>
                <w:sz w:val="20"/>
              </w:rPr>
              <w:t>Expected screenshots</w:t>
            </w:r>
          </w:p>
        </w:tc>
        <w:tc>
          <w:tcPr>
            <w:tcW w:w="3967" w:type="dxa"/>
          </w:tcPr>
          <w:p>
            <w:pPr>
              <w:pStyle w:val="8"/>
              <w:numPr>
                <w:ilvl w:val="0"/>
                <w:numId w:val="4"/>
              </w:numPr>
              <w:tabs>
                <w:tab w:val="left" w:pos="501"/>
              </w:tabs>
              <w:spacing w:before="94" w:after="0" w:line="240" w:lineRule="auto"/>
              <w:ind w:left="501" w:right="0" w:hanging="231"/>
              <w:jc w:val="left"/>
              <w:rPr>
                <w:sz w:val="20"/>
              </w:rPr>
            </w:pPr>
            <w:r>
              <w:rPr>
                <w:sz w:val="20"/>
              </w:rPr>
              <w:t>Creation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SNS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topic</w:t>
            </w:r>
          </w:p>
        </w:tc>
      </w:tr>
    </w:tbl>
    <w:p>
      <w:pPr>
        <w:spacing w:before="0" w:line="240" w:lineRule="auto"/>
        <w:rPr>
          <w:b/>
          <w:sz w:val="22"/>
        </w:rPr>
      </w:pPr>
    </w:p>
    <w:p>
      <w:pPr>
        <w:spacing w:before="49" w:line="240" w:lineRule="auto"/>
        <w:rPr>
          <w:b/>
          <w:sz w:val="22"/>
        </w:rPr>
      </w:pPr>
    </w:p>
    <w:p>
      <w:pPr>
        <w:pStyle w:val="4"/>
        <w:ind w:left="100"/>
      </w:pPr>
      <w:r>
        <mc:AlternateContent>
          <mc:Choice Requires="wpg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page">
                  <wp:posOffset>982980</wp:posOffset>
                </wp:positionH>
                <wp:positionV relativeFrom="paragraph">
                  <wp:posOffset>-2465705</wp:posOffset>
                </wp:positionV>
                <wp:extent cx="5953760" cy="2120265"/>
                <wp:effectExtent l="0" t="0" r="0" b="0"/>
                <wp:wrapNone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3760" cy="2120265"/>
                          <a:chOff x="0" y="0"/>
                          <a:chExt cx="5953760" cy="2120265"/>
                        </a:xfrm>
                      </wpg:grpSpPr>
                      <wps:wsp>
                        <wps:cNvPr id="3" name="Graphic 3"/>
                        <wps:cNvSpPr/>
                        <wps:spPr>
                          <a:xfrm>
                            <a:off x="0" y="0"/>
                            <a:ext cx="5953760" cy="1724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53760" h="1724025">
                                <a:moveTo>
                                  <a:pt x="9131" y="614248"/>
                                </a:moveTo>
                                <a:lnTo>
                                  <a:pt x="0" y="614248"/>
                                </a:lnTo>
                                <a:lnTo>
                                  <a:pt x="0" y="1673733"/>
                                </a:lnTo>
                                <a:lnTo>
                                  <a:pt x="0" y="1724025"/>
                                </a:lnTo>
                                <a:lnTo>
                                  <a:pt x="9131" y="1724025"/>
                                </a:lnTo>
                                <a:lnTo>
                                  <a:pt x="9131" y="1673733"/>
                                </a:lnTo>
                                <a:lnTo>
                                  <a:pt x="9131" y="614248"/>
                                </a:lnTo>
                                <a:close/>
                              </a:path>
                              <a:path w="5953760" h="1724025">
                                <a:moveTo>
                                  <a:pt x="91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0" y="60960"/>
                                </a:lnTo>
                                <a:lnTo>
                                  <a:pt x="0" y="286524"/>
                                </a:lnTo>
                                <a:lnTo>
                                  <a:pt x="0" y="336804"/>
                                </a:lnTo>
                                <a:lnTo>
                                  <a:pt x="0" y="563880"/>
                                </a:lnTo>
                                <a:lnTo>
                                  <a:pt x="0" y="614172"/>
                                </a:lnTo>
                                <a:lnTo>
                                  <a:pt x="9131" y="614172"/>
                                </a:lnTo>
                                <a:lnTo>
                                  <a:pt x="9131" y="9144"/>
                                </a:lnTo>
                                <a:lnTo>
                                  <a:pt x="9131" y="0"/>
                                </a:lnTo>
                                <a:close/>
                              </a:path>
                              <a:path w="5953760" h="1724025">
                                <a:moveTo>
                                  <a:pt x="1085024" y="0"/>
                                </a:moveTo>
                                <a:lnTo>
                                  <a:pt x="1075944" y="0"/>
                                </a:ln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1075893" y="9144"/>
                                </a:lnTo>
                                <a:lnTo>
                                  <a:pt x="1085024" y="9144"/>
                                </a:lnTo>
                                <a:lnTo>
                                  <a:pt x="1085024" y="0"/>
                                </a:lnTo>
                                <a:close/>
                              </a:path>
                              <a:path w="5953760" h="1724025">
                                <a:moveTo>
                                  <a:pt x="4731334" y="0"/>
                                </a:moveTo>
                                <a:lnTo>
                                  <a:pt x="1085037" y="0"/>
                                </a:lnTo>
                                <a:lnTo>
                                  <a:pt x="1085037" y="9144"/>
                                </a:lnTo>
                                <a:lnTo>
                                  <a:pt x="4731334" y="9144"/>
                                </a:lnTo>
                                <a:lnTo>
                                  <a:pt x="4731334" y="0"/>
                                </a:lnTo>
                                <a:close/>
                              </a:path>
                              <a:path w="5953760" h="1724025">
                                <a:moveTo>
                                  <a:pt x="5953696" y="614248"/>
                                </a:moveTo>
                                <a:lnTo>
                                  <a:pt x="5944565" y="614248"/>
                                </a:lnTo>
                                <a:lnTo>
                                  <a:pt x="5944565" y="1673733"/>
                                </a:lnTo>
                                <a:lnTo>
                                  <a:pt x="5944565" y="1724025"/>
                                </a:lnTo>
                                <a:lnTo>
                                  <a:pt x="5953696" y="1724025"/>
                                </a:lnTo>
                                <a:lnTo>
                                  <a:pt x="5953696" y="1673733"/>
                                </a:lnTo>
                                <a:lnTo>
                                  <a:pt x="5953696" y="614248"/>
                                </a:lnTo>
                                <a:close/>
                              </a:path>
                              <a:path w="5953760" h="1724025">
                                <a:moveTo>
                                  <a:pt x="5953696" y="0"/>
                                </a:moveTo>
                                <a:lnTo>
                                  <a:pt x="5944565" y="0"/>
                                </a:lnTo>
                                <a:lnTo>
                                  <a:pt x="4740605" y="0"/>
                                </a:lnTo>
                                <a:lnTo>
                                  <a:pt x="4731461" y="0"/>
                                </a:lnTo>
                                <a:lnTo>
                                  <a:pt x="4731461" y="9144"/>
                                </a:lnTo>
                                <a:lnTo>
                                  <a:pt x="4740605" y="9144"/>
                                </a:lnTo>
                                <a:lnTo>
                                  <a:pt x="5944565" y="9144"/>
                                </a:lnTo>
                                <a:lnTo>
                                  <a:pt x="5944565" y="60960"/>
                                </a:lnTo>
                                <a:lnTo>
                                  <a:pt x="5944565" y="286524"/>
                                </a:lnTo>
                                <a:lnTo>
                                  <a:pt x="5944565" y="336804"/>
                                </a:lnTo>
                                <a:lnTo>
                                  <a:pt x="5944565" y="563880"/>
                                </a:lnTo>
                                <a:lnTo>
                                  <a:pt x="5944565" y="614172"/>
                                </a:lnTo>
                                <a:lnTo>
                                  <a:pt x="5953696" y="614172"/>
                                </a:lnTo>
                                <a:lnTo>
                                  <a:pt x="5953696" y="9144"/>
                                </a:lnTo>
                                <a:lnTo>
                                  <a:pt x="59536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4572" y="2109597"/>
                            <a:ext cx="107188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1880" h="1905">
                                <a:moveTo>
                                  <a:pt x="10713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3"/>
                                </a:lnTo>
                                <a:lnTo>
                                  <a:pt x="1071372" y="1523"/>
                                </a:lnTo>
                                <a:lnTo>
                                  <a:pt x="10713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ED6E7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0" y="1724025"/>
                            <a:ext cx="1076325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6325" h="396240">
                                <a:moveTo>
                                  <a:pt x="91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7096"/>
                                </a:lnTo>
                                <a:lnTo>
                                  <a:pt x="0" y="396240"/>
                                </a:lnTo>
                                <a:lnTo>
                                  <a:pt x="9131" y="396240"/>
                                </a:lnTo>
                                <a:lnTo>
                                  <a:pt x="9131" y="387096"/>
                                </a:lnTo>
                                <a:lnTo>
                                  <a:pt x="9131" y="0"/>
                                </a:lnTo>
                                <a:close/>
                              </a:path>
                              <a:path w="1076325" h="396240">
                                <a:moveTo>
                                  <a:pt x="1075944" y="387096"/>
                                </a:moveTo>
                                <a:lnTo>
                                  <a:pt x="9144" y="387096"/>
                                </a:lnTo>
                                <a:lnTo>
                                  <a:pt x="9144" y="396240"/>
                                </a:lnTo>
                                <a:lnTo>
                                  <a:pt x="1075944" y="396240"/>
                                </a:lnTo>
                                <a:lnTo>
                                  <a:pt x="1075944" y="387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1075893" y="2109597"/>
                            <a:ext cx="365569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55695" h="1905">
                                <a:moveTo>
                                  <a:pt x="365544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3"/>
                                </a:lnTo>
                                <a:lnTo>
                                  <a:pt x="3655441" y="1523"/>
                                </a:lnTo>
                                <a:lnTo>
                                  <a:pt x="36554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ED6E7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1066749" y="2111121"/>
                            <a:ext cx="366458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4585" h="9525">
                                <a:moveTo>
                                  <a:pt x="3664572" y="0"/>
                                </a:moveTo>
                                <a:lnTo>
                                  <a:pt x="91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9144" y="9144"/>
                                </a:lnTo>
                                <a:lnTo>
                                  <a:pt x="3664572" y="9144"/>
                                </a:lnTo>
                                <a:lnTo>
                                  <a:pt x="36645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4731461" y="2109597"/>
                            <a:ext cx="121793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7930" h="1905">
                                <a:moveTo>
                                  <a:pt x="12176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3"/>
                                </a:lnTo>
                                <a:lnTo>
                                  <a:pt x="1217676" y="1523"/>
                                </a:lnTo>
                                <a:lnTo>
                                  <a:pt x="12176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ED6E7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" name="Graphic 9"/>
                        <wps:cNvSpPr/>
                        <wps:spPr>
                          <a:xfrm>
                            <a:off x="4722317" y="1724025"/>
                            <a:ext cx="1231900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31900" h="396240">
                                <a:moveTo>
                                  <a:pt x="1231379" y="0"/>
                                </a:moveTo>
                                <a:lnTo>
                                  <a:pt x="1222248" y="0"/>
                                </a:lnTo>
                                <a:lnTo>
                                  <a:pt x="1222248" y="387096"/>
                                </a:lnTo>
                                <a:lnTo>
                                  <a:pt x="9144" y="387096"/>
                                </a:lnTo>
                                <a:lnTo>
                                  <a:pt x="0" y="387096"/>
                                </a:lnTo>
                                <a:lnTo>
                                  <a:pt x="0" y="396240"/>
                                </a:lnTo>
                                <a:lnTo>
                                  <a:pt x="9144" y="396240"/>
                                </a:lnTo>
                                <a:lnTo>
                                  <a:pt x="1222248" y="396240"/>
                                </a:lnTo>
                                <a:lnTo>
                                  <a:pt x="1231379" y="396240"/>
                                </a:lnTo>
                                <a:lnTo>
                                  <a:pt x="1231379" y="387096"/>
                                </a:lnTo>
                                <a:lnTo>
                                  <a:pt x="12313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77.4pt;margin-top:-194.15pt;height:166.95pt;width:468.8pt;mso-position-horizontal-relative:page;z-index:-251657216;mso-width-relative:page;mso-height-relative:page;" coordsize="5953760,2120265" o:gfxdata="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">
                <o:lock v:ext="edit" aspectratio="f"/>
                <v:shape id="Graphic 3" o:spid="_x0000_s1026" o:spt="100" style="position:absolute;left:0;top:0;height:1724025;width:5953760;" fillcolor="#000000" filled="t" stroked="f" coordsize="5953760,1724025" o:gfxdata="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eLZpAvQAA&#10;ANoAAAAPAAAAAAAAAAEAIAAAACIAAABkcnMvZG93bnJldi54bWxQSwECFAAUAAAACACHTuJAMy8F&#10;njsAAAA5AAAAEAAAAAAAAAABACAAAAAMAQAAZHJzL3NoYXBleG1sLnhtbFBLBQYAAAAABgAGAFsB&#10;AAC2AwAAAAA=&#10;" path="m9131,614248l0,614248,0,1673733,0,1724025,9131,1724025,9131,1673733,9131,614248xem9131,0l0,0,0,9144,0,60960,0,286524,0,336804,0,563880,0,614172,9131,614172,9131,9144,9131,0xem1085024,0l1075944,0,9144,0,9144,9144,1075893,9144,1085024,9144,1085024,0xem4731334,0l1085037,0,1085037,9144,4731334,9144,4731334,0xem5953696,614248l5944565,614248,5944565,1673733,5944565,1724025,5953696,1724025,5953696,1673733,5953696,614248xem5953696,0l5944565,0,4740605,0,4731461,0,4731461,9144,4740605,9144,5944565,9144,5944565,60960,5944565,286524,5944565,336804,5944565,563880,5944565,614172,5953696,614172,5953696,9144,5953696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" o:spid="_x0000_s1026" o:spt="100" style="position:absolute;left:4572;top:2109597;height:1905;width:1071880;" fillcolor="#CED6E7" filled="t" stroked="f" coordsize="1071880,1905" o:gfxdata="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pAtQ68AAAA&#10;2gAAAA8AAAAAAAAAAQAgAAAAIgAAAGRycy9kb3ducmV2LnhtbFBLAQIUABQAAAAIAIdO4kAzLwWe&#10;OwAAADkAAAAQAAAAAAAAAAEAIAAAAAsBAABkcnMvc2hhcGV4bWwueG1sUEsFBgAAAAAGAAYAWwEA&#10;ALUDAAAAAA==&#10;" path="m1071372,0l0,0,0,1523,1071372,1523,1071372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5" o:spid="_x0000_s1026" o:spt="100" style="position:absolute;left:0;top:1724025;height:396240;width:1076325;" fillcolor="#000000" filled="t" stroked="f" coordsize="1076325,396240" o:gfxdata="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H2XnL4A&#10;AADaAAAADwAAAAAAAAABACAAAAAiAAAAZHJzL2Rvd25yZXYueG1sUEsBAhQAFAAAAAgAh07iQDMv&#10;BZ47AAAAOQAAABAAAAAAAAAAAQAgAAAADQEAAGRycy9zaGFwZXhtbC54bWxQSwUGAAAAAAYABgBb&#10;AQAAtwMAAAAA&#10;" path="m9131,0l0,0,0,387096,0,396240,9131,396240,9131,387096,9131,0xem1075944,387096l9144,387096,9144,396240,1075944,396240,1075944,387096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6" o:spid="_x0000_s1026" o:spt="100" style="position:absolute;left:1075893;top:2109597;height:1905;width:3655695;" fillcolor="#CED6E7" filled="t" stroked="f" coordsize="3655695,1905" o:gfxdata="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ErEqrsAAADa&#10;AAAADwAAAAAAAAABACAAAAAiAAAAZHJzL2Rvd25yZXYueG1sUEsBAhQAFAAAAAgAh07iQDMvBZ47&#10;AAAAOQAAABAAAAAAAAAAAQAgAAAACgEAAGRycy9zaGFwZXhtbC54bWxQSwUGAAAAAAYABgBbAQAA&#10;tAMAAAAA&#10;" path="m3655441,0l0,0,0,1523,3655441,1523,365544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7" o:spid="_x0000_s1026" o:spt="100" style="position:absolute;left:1066749;top:2111121;height:9525;width:3664585;" fillcolor="#000000" filled="t" stroked="f" coordsize="3664585,9525" o:gfxdata="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CQpzp5twAAANoAAAAP&#10;AAAAAAAAAAEAIAAAACIAAABkcnMvZG93bnJldi54bWxQSwECFAAUAAAACACHTuJAMy8FnjsAAAA5&#10;AAAAEAAAAAAAAAABACAAAAAGAQAAZHJzL3NoYXBleG1sLnhtbFBLBQYAAAAABgAGAFsBAACwAwAA&#10;AAA=&#10;" path="m3664572,0l9144,0,0,0,0,9144,9144,9144,3664572,9144,3664572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8" o:spid="_x0000_s1026" o:spt="100" style="position:absolute;left:4731461;top:2109597;height:1905;width:1217930;" fillcolor="#CED6E7" filled="t" stroked="f" coordsize="1217930,1905" o:gfxdata="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fwQalugAAANoA&#10;AAAPAAAAAAAAAAEAIAAAACIAAABkcnMvZG93bnJldi54bWxQSwECFAAUAAAACACHTuJAMy8FnjsA&#10;AAA5AAAAEAAAAAAAAAABACAAAAAJAQAAZHJzL3NoYXBleG1sLnhtbFBLBQYAAAAABgAGAFsBAACz&#10;AwAAAAA=&#10;" path="m1217676,0l0,0,0,1523,1217676,1523,1217676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9" o:spid="_x0000_s1026" o:spt="100" style="position:absolute;left:4722317;top:1724025;height:396240;width:1231900;" fillcolor="#000000" filled="t" stroked="f" coordsize="1231900,396240" o:gfxdata="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/b++AvQAA&#10;ANoAAAAPAAAAAAAAAAEAIAAAACIAAABkcnMvZG93bnJldi54bWxQSwECFAAUAAAACACHTuJAMy8F&#10;njsAAAA5AAAAEAAAAAAAAAABACAAAAAMAQAAZHJzL3NoYXBleG1sLnhtbFBLBQYAAAAABgAGAFsB&#10;AAC2AwAAAAA=&#10;" path="m1231379,0l1222248,0,1222248,387096,9144,387096,0,387096,0,396240,9144,396240,1222248,396240,1231379,396240,1231379,387096,1231379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</v:group>
            </w:pict>
          </mc:Fallback>
        </mc:AlternateContent>
      </w:r>
      <w:r>
        <w:t>&lt;Insert</w:t>
      </w:r>
      <w:r>
        <w:rPr>
          <w:spacing w:val="-2"/>
        </w:rPr>
        <w:t xml:space="preserve"> </w:t>
      </w:r>
      <w:r>
        <w:t>screenshot</w:t>
      </w:r>
      <w:r>
        <w:rPr>
          <w:spacing w:val="-6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b(1)</w:t>
      </w:r>
      <w:r>
        <w:rPr>
          <w:spacing w:val="-1"/>
        </w:rPr>
        <w:t xml:space="preserve"> </w:t>
      </w:r>
      <w:r>
        <w:rPr>
          <w:spacing w:val="-2"/>
        </w:rPr>
        <w:t>here&gt;</w:t>
      </w:r>
    </w:p>
    <w:p>
      <w:pPr>
        <w:spacing w:after="0"/>
        <w:sectPr>
          <w:type w:val="continuous"/>
          <w:pgSz w:w="12240" w:h="15840"/>
          <w:pgMar w:top="1420" w:right="0" w:bottom="280" w:left="1340" w:header="720" w:footer="720" w:gutter="0"/>
          <w:cols w:space="720" w:num="1"/>
        </w:sectPr>
      </w:pPr>
      <w:r>
        <w:rPr>
          <w:sz w:val="20"/>
        </w:rPr>
        <w:drawing>
          <wp:inline distT="0" distB="0" distL="114300" distR="114300">
            <wp:extent cx="6201410" cy="3858895"/>
            <wp:effectExtent l="0" t="0" r="8890" b="8255"/>
            <wp:docPr id="65" name="Picture 65" descr="2-Topic-cre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2-Topic-creation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0141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line="240" w:lineRule="auto"/>
        <w:rPr>
          <w:b/>
          <w:sz w:val="20"/>
        </w:rPr>
      </w:pP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page">
                  <wp:posOffset>982980</wp:posOffset>
                </wp:positionH>
                <wp:positionV relativeFrom="page">
                  <wp:posOffset>3870960</wp:posOffset>
                </wp:positionV>
                <wp:extent cx="5812155" cy="547370"/>
                <wp:effectExtent l="0" t="0" r="0" b="0"/>
                <wp:wrapNone/>
                <wp:docPr id="10" name="Graphic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2155" cy="5473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12155" h="547370">
                              <a:moveTo>
                                <a:pt x="9131" y="0"/>
                              </a:move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60960"/>
                              </a:lnTo>
                              <a:lnTo>
                                <a:pt x="0" y="278892"/>
                              </a:lnTo>
                              <a:lnTo>
                                <a:pt x="0" y="329184"/>
                              </a:lnTo>
                              <a:lnTo>
                                <a:pt x="0" y="547116"/>
                              </a:lnTo>
                              <a:lnTo>
                                <a:pt x="9131" y="547116"/>
                              </a:lnTo>
                              <a:lnTo>
                                <a:pt x="9131" y="329184"/>
                              </a:lnTo>
                              <a:lnTo>
                                <a:pt x="9131" y="278892"/>
                              </a:lnTo>
                              <a:lnTo>
                                <a:pt x="9131" y="60960"/>
                              </a:lnTo>
                              <a:lnTo>
                                <a:pt x="9131" y="9144"/>
                              </a:lnTo>
                              <a:lnTo>
                                <a:pt x="9131" y="0"/>
                              </a:lnTo>
                              <a:close/>
                            </a:path>
                            <a:path w="5812155" h="547370">
                              <a:moveTo>
                                <a:pt x="5802693" y="0"/>
                              </a:moveTo>
                              <a:lnTo>
                                <a:pt x="1328877" y="0"/>
                              </a:lnTo>
                              <a:lnTo>
                                <a:pt x="1319784" y="0"/>
                              </a:ln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1319733" y="9144"/>
                              </a:lnTo>
                              <a:lnTo>
                                <a:pt x="1328877" y="9144"/>
                              </a:lnTo>
                              <a:lnTo>
                                <a:pt x="5802693" y="9144"/>
                              </a:lnTo>
                              <a:lnTo>
                                <a:pt x="5802693" y="0"/>
                              </a:lnTo>
                              <a:close/>
                            </a:path>
                            <a:path w="5812155" h="547370">
                              <a:moveTo>
                                <a:pt x="5811977" y="0"/>
                              </a:moveTo>
                              <a:lnTo>
                                <a:pt x="5802833" y="0"/>
                              </a:lnTo>
                              <a:lnTo>
                                <a:pt x="5802833" y="9144"/>
                              </a:lnTo>
                              <a:lnTo>
                                <a:pt x="5802833" y="60960"/>
                              </a:lnTo>
                              <a:lnTo>
                                <a:pt x="5802833" y="278892"/>
                              </a:lnTo>
                              <a:lnTo>
                                <a:pt x="5802833" y="329184"/>
                              </a:lnTo>
                              <a:lnTo>
                                <a:pt x="5802833" y="547116"/>
                              </a:lnTo>
                              <a:lnTo>
                                <a:pt x="5811977" y="547116"/>
                              </a:lnTo>
                              <a:lnTo>
                                <a:pt x="5811977" y="329184"/>
                              </a:lnTo>
                              <a:lnTo>
                                <a:pt x="5811977" y="278892"/>
                              </a:lnTo>
                              <a:lnTo>
                                <a:pt x="5811977" y="60960"/>
                              </a:lnTo>
                              <a:lnTo>
                                <a:pt x="5811977" y="9144"/>
                              </a:lnTo>
                              <a:lnTo>
                                <a:pt x="58119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0" o:spid="_x0000_s1026" o:spt="100" style="position:absolute;left:0pt;margin-left:77.4pt;margin-top:304.8pt;height:43.1pt;width:457.65pt;mso-position-horizontal-relative:page;mso-position-vertical-relative:page;z-index:-251656192;mso-width-relative:page;mso-height-relative:page;" fillcolor="#000000" filled="t" stroked="f" coordsize="5812155,547370" o:gfxdata="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" path="m9131,0l0,0,0,9144,0,60960,0,278892,0,329184,0,547116,9131,547116,9131,329184,9131,278892,9131,60960,9131,9144,9131,0xem5802693,0l1328877,0,1319784,0,9144,0,9144,9144,1319733,9144,1328877,9144,5802693,9144,5802693,0xem5811977,0l5802833,0,5802833,9144,5802833,60960,5802833,278892,5802833,329184,5802833,547116,5811977,547116,5811977,329184,5811977,278892,5811977,60960,5811977,9144,5811977,0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144" w:after="1" w:line="240" w:lineRule="auto"/>
        <w:rPr>
          <w:b/>
          <w:sz w:val="20"/>
        </w:rPr>
      </w:pPr>
    </w:p>
    <w:tbl>
      <w:tblPr>
        <w:tblStyle w:val="3"/>
        <w:tblW w:w="0" w:type="auto"/>
        <w:tblInd w:w="22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688"/>
        <w:gridCol w:w="356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6" w:hRule="atLeast"/>
        </w:trPr>
        <w:tc>
          <w:tcPr>
            <w:tcW w:w="1688" w:type="dxa"/>
          </w:tcPr>
          <w:p>
            <w:pPr>
              <w:pStyle w:val="8"/>
              <w:spacing w:before="86"/>
              <w:ind w:left="81"/>
              <w:rPr>
                <w:sz w:val="20"/>
              </w:rPr>
            </w:pPr>
            <w:r>
              <w:rPr>
                <w:sz w:val="20"/>
              </w:rPr>
              <w:t>Step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number</w:t>
            </w:r>
          </w:p>
        </w:tc>
        <w:tc>
          <w:tcPr>
            <w:tcW w:w="3560" w:type="dxa"/>
          </w:tcPr>
          <w:p>
            <w:pPr>
              <w:pStyle w:val="8"/>
              <w:spacing w:before="86"/>
              <w:ind w:left="462"/>
              <w:rPr>
                <w:sz w:val="20"/>
              </w:rPr>
            </w:pPr>
            <w:r>
              <w:rPr>
                <w:spacing w:val="-10"/>
                <w:sz w:val="20"/>
              </w:rPr>
              <w:t>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3" w:hRule="atLeast"/>
        </w:trPr>
        <w:tc>
          <w:tcPr>
            <w:tcW w:w="1688" w:type="dxa"/>
          </w:tcPr>
          <w:p>
            <w:pPr>
              <w:pStyle w:val="8"/>
              <w:spacing w:before="94" w:line="210" w:lineRule="exact"/>
              <w:ind w:left="81"/>
              <w:rPr>
                <w:sz w:val="20"/>
              </w:rPr>
            </w:pPr>
            <w:r>
              <w:rPr>
                <w:sz w:val="20"/>
              </w:rPr>
              <w:t>Step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name</w:t>
            </w:r>
          </w:p>
        </w:tc>
        <w:tc>
          <w:tcPr>
            <w:tcW w:w="3560" w:type="dxa"/>
          </w:tcPr>
          <w:p>
            <w:pPr>
              <w:pStyle w:val="8"/>
              <w:spacing w:before="94" w:line="210" w:lineRule="exact"/>
              <w:ind w:left="462"/>
              <w:rPr>
                <w:sz w:val="20"/>
              </w:rPr>
            </w:pPr>
            <w:r>
              <w:rPr>
                <w:sz w:val="20"/>
              </w:rPr>
              <w:t>Modification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SNS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Access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Policy</w:t>
            </w:r>
          </w:p>
        </w:tc>
      </w:tr>
    </w:tbl>
    <w:p>
      <w:pPr>
        <w:spacing w:after="0" w:line="210" w:lineRule="exact"/>
        <w:rPr>
          <w:sz w:val="20"/>
        </w:rPr>
        <w:sectPr>
          <w:pgSz w:w="12240" w:h="15840"/>
          <w:pgMar w:top="1820" w:right="0" w:bottom="280" w:left="1340" w:header="720" w:footer="720" w:gutter="0"/>
          <w:cols w:space="720" w:num="1"/>
        </w:sectPr>
      </w:pPr>
    </w:p>
    <w:tbl>
      <w:tblPr>
        <w:tblStyle w:val="3"/>
        <w:tblW w:w="0" w:type="auto"/>
        <w:tblInd w:w="22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654"/>
        <w:gridCol w:w="748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817" w:hRule="atLeast"/>
        </w:trPr>
        <w:tc>
          <w:tcPr>
            <w:tcW w:w="1654" w:type="dxa"/>
            <w:tcBorders>
              <w:left w:val="single" w:color="000000" w:sz="6" w:space="0"/>
            </w:tcBorders>
          </w:tcPr>
          <w:p>
            <w:pPr>
              <w:pStyle w:val="8"/>
              <w:spacing w:before="79"/>
              <w:ind w:left="81"/>
              <w:rPr>
                <w:sz w:val="20"/>
              </w:rPr>
            </w:pPr>
            <w:r>
              <w:rPr>
                <w:spacing w:val="-2"/>
                <w:sz w:val="20"/>
              </w:rPr>
              <w:t>Instructions</w:t>
            </w:r>
          </w:p>
        </w:tc>
        <w:tc>
          <w:tcPr>
            <w:tcW w:w="7485" w:type="dxa"/>
            <w:tcBorders>
              <w:right w:val="single" w:color="000000" w:sz="6" w:space="0"/>
            </w:tcBorders>
          </w:tcPr>
          <w:p>
            <w:pPr>
              <w:pStyle w:val="8"/>
              <w:numPr>
                <w:ilvl w:val="0"/>
                <w:numId w:val="5"/>
              </w:numPr>
              <w:tabs>
                <w:tab w:val="left" w:pos="735"/>
              </w:tabs>
              <w:spacing w:before="79" w:after="0" w:line="240" w:lineRule="auto"/>
              <w:ind w:left="735" w:right="0" w:hanging="232"/>
              <w:jc w:val="left"/>
              <w:rPr>
                <w:sz w:val="20"/>
              </w:rPr>
            </w:pPr>
            <w:r>
              <w:rPr>
                <w:sz w:val="20"/>
              </w:rPr>
              <w:t>Navigate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SNS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-&gt;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Topics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select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topic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created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previous</w:t>
            </w:r>
            <w:r>
              <w:rPr>
                <w:spacing w:val="-4"/>
                <w:sz w:val="20"/>
              </w:rPr>
              <w:t xml:space="preserve"> step</w:t>
            </w:r>
          </w:p>
          <w:p>
            <w:pPr>
              <w:pStyle w:val="8"/>
              <w:numPr>
                <w:ilvl w:val="0"/>
                <w:numId w:val="5"/>
              </w:numPr>
              <w:tabs>
                <w:tab w:val="left" w:pos="735"/>
              </w:tabs>
              <w:spacing w:before="36" w:after="0" w:line="240" w:lineRule="auto"/>
              <w:ind w:left="735" w:right="0" w:hanging="232"/>
              <w:jc w:val="left"/>
              <w:rPr>
                <w:sz w:val="20"/>
              </w:rPr>
            </w:pPr>
            <w:r>
              <w:rPr>
                <w:sz w:val="20"/>
              </w:rPr>
              <w:t>Note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down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ARN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shown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topic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details</w:t>
            </w:r>
          </w:p>
          <w:p>
            <w:pPr>
              <w:pStyle w:val="8"/>
              <w:numPr>
                <w:ilvl w:val="0"/>
                <w:numId w:val="6"/>
              </w:numPr>
              <w:tabs>
                <w:tab w:val="left" w:pos="735"/>
              </w:tabs>
              <w:spacing w:before="34" w:after="0" w:line="240" w:lineRule="auto"/>
              <w:ind w:left="735" w:right="0" w:hanging="232"/>
              <w:jc w:val="left"/>
              <w:rPr>
                <w:sz w:val="20"/>
              </w:rPr>
            </w:pPr>
            <w:r>
              <w:rPr>
                <w:sz w:val="20"/>
              </w:rPr>
              <w:t>Click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Edit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select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"Access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Policy".</w:t>
            </w:r>
          </w:p>
          <w:p>
            <w:pPr>
              <w:pStyle w:val="8"/>
              <w:numPr>
                <w:ilvl w:val="0"/>
                <w:numId w:val="6"/>
              </w:numPr>
              <w:tabs>
                <w:tab w:val="left" w:pos="735"/>
              </w:tabs>
              <w:spacing w:before="34" w:after="0" w:line="240" w:lineRule="auto"/>
              <w:ind w:left="735" w:right="0" w:hanging="232"/>
              <w:jc w:val="left"/>
              <w:rPr>
                <w:sz w:val="20"/>
              </w:rPr>
            </w:pPr>
            <w:r>
              <w:rPr>
                <w:sz w:val="20"/>
              </w:rPr>
              <w:t>Replace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text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JSON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editor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following</w:t>
            </w:r>
          </w:p>
          <w:p>
            <w:pPr>
              <w:pStyle w:val="8"/>
              <w:spacing w:before="34"/>
              <w:ind w:left="503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8"/>
              <w:spacing w:before="34"/>
              <w:ind w:left="503"/>
              <w:rPr>
                <w:sz w:val="20"/>
              </w:rPr>
            </w:pPr>
            <w:r>
              <w:rPr>
                <w:spacing w:val="-2"/>
                <w:sz w:val="20"/>
              </w:rPr>
              <w:t>"Version":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"2012-10-</w:t>
            </w:r>
            <w:r>
              <w:rPr>
                <w:spacing w:val="-4"/>
                <w:sz w:val="20"/>
              </w:rPr>
              <w:t>17",</w:t>
            </w:r>
          </w:p>
          <w:p>
            <w:pPr>
              <w:pStyle w:val="8"/>
              <w:spacing w:before="37" w:line="276" w:lineRule="auto"/>
              <w:ind w:left="503" w:right="5328"/>
              <w:rPr>
                <w:sz w:val="20"/>
              </w:rPr>
            </w:pPr>
            <w:r>
              <w:rPr>
                <w:sz w:val="20"/>
              </w:rPr>
              <w:t>"Id":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"example-ID", "Statement": [</w:t>
            </w:r>
          </w:p>
          <w:p>
            <w:pPr>
              <w:pStyle w:val="8"/>
              <w:spacing w:line="229" w:lineRule="exact"/>
              <w:ind w:left="503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8"/>
              <w:spacing w:before="34" w:line="276" w:lineRule="auto"/>
              <w:ind w:left="503" w:right="4261"/>
              <w:rPr>
                <w:sz w:val="20"/>
              </w:rPr>
            </w:pPr>
            <w:r>
              <w:rPr>
                <w:sz w:val="20"/>
              </w:rPr>
              <w:t>"Sid":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"example-statement-ID", "Effect": "Allow",</w:t>
            </w:r>
          </w:p>
          <w:p>
            <w:pPr>
              <w:pStyle w:val="8"/>
              <w:spacing w:before="1"/>
              <w:ind w:left="503"/>
              <w:rPr>
                <w:sz w:val="20"/>
              </w:rPr>
            </w:pPr>
            <w:r>
              <w:rPr>
                <w:spacing w:val="-2"/>
                <w:sz w:val="20"/>
              </w:rPr>
              <w:t>"Principal":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pacing w:val="-10"/>
                <w:sz w:val="20"/>
              </w:rPr>
              <w:t>{</w:t>
            </w:r>
          </w:p>
          <w:p>
            <w:pPr>
              <w:pStyle w:val="8"/>
              <w:spacing w:before="34"/>
              <w:ind w:left="503"/>
              <w:rPr>
                <w:sz w:val="20"/>
              </w:rPr>
            </w:pPr>
            <w:r>
              <w:rPr>
                <w:spacing w:val="-2"/>
                <w:sz w:val="20"/>
              </w:rPr>
              <w:t>"AWS":"*"</w:t>
            </w:r>
          </w:p>
          <w:p>
            <w:pPr>
              <w:pStyle w:val="8"/>
              <w:spacing w:before="35"/>
              <w:ind w:left="503"/>
              <w:rPr>
                <w:sz w:val="20"/>
              </w:rPr>
            </w:pPr>
            <w:r>
              <w:rPr>
                <w:spacing w:val="-5"/>
                <w:sz w:val="20"/>
              </w:rPr>
              <w:t>},</w:t>
            </w:r>
          </w:p>
          <w:p>
            <w:pPr>
              <w:pStyle w:val="8"/>
              <w:spacing w:before="34" w:line="276" w:lineRule="auto"/>
              <w:ind w:left="503" w:right="5328"/>
              <w:rPr>
                <w:sz w:val="20"/>
              </w:rPr>
            </w:pPr>
            <w:r>
              <w:rPr>
                <w:sz w:val="20"/>
              </w:rPr>
              <w:t xml:space="preserve">"Action": [ </w:t>
            </w:r>
            <w:r>
              <w:rPr>
                <w:spacing w:val="-2"/>
                <w:sz w:val="20"/>
              </w:rPr>
              <w:t>"SNS:Publish"</w:t>
            </w:r>
          </w:p>
          <w:p>
            <w:pPr>
              <w:pStyle w:val="8"/>
              <w:spacing w:before="1"/>
              <w:ind w:left="503"/>
              <w:rPr>
                <w:sz w:val="20"/>
              </w:rPr>
            </w:pPr>
            <w:r>
              <w:rPr>
                <w:spacing w:val="-5"/>
                <w:sz w:val="20"/>
              </w:rPr>
              <w:t>],</w:t>
            </w:r>
          </w:p>
          <w:p>
            <w:pPr>
              <w:pStyle w:val="8"/>
              <w:spacing w:before="34" w:line="276" w:lineRule="auto"/>
              <w:ind w:left="503" w:right="4206"/>
              <w:rPr>
                <w:sz w:val="20"/>
              </w:rPr>
            </w:pPr>
            <w:r>
              <w:rPr>
                <w:sz w:val="20"/>
              </w:rPr>
              <w:t>"Resource":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"</w:t>
            </w:r>
            <w:r>
              <w:rPr>
                <w:b/>
                <w:sz w:val="20"/>
              </w:rPr>
              <w:t>SNS-topic-ARN</w:t>
            </w:r>
            <w:r>
              <w:rPr>
                <w:sz w:val="20"/>
              </w:rPr>
              <w:t>", "Condition": {</w:t>
            </w:r>
          </w:p>
          <w:p>
            <w:pPr>
              <w:pStyle w:val="8"/>
              <w:spacing w:line="276" w:lineRule="auto"/>
              <w:ind w:left="503" w:right="157"/>
              <w:rPr>
                <w:sz w:val="20"/>
              </w:rPr>
            </w:pPr>
            <w:r>
              <w:rPr>
                <w:sz w:val="20"/>
              </w:rPr>
              <w:t>"ArnLike": { "aws:SourceArn": "arn:aws:s3:*:*:</w:t>
            </w:r>
            <w:r>
              <w:rPr>
                <w:b/>
                <w:sz w:val="20"/>
              </w:rPr>
              <w:t>bucket-name</w:t>
            </w:r>
            <w:r>
              <w:rPr>
                <w:sz w:val="20"/>
              </w:rPr>
              <w:t>" }, "StringEquals":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{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"aws:SourceAccount":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"</w:t>
            </w:r>
            <w:r>
              <w:rPr>
                <w:b/>
                <w:sz w:val="20"/>
              </w:rPr>
              <w:t>bucket-owner-account-id</w:t>
            </w:r>
            <w:r>
              <w:rPr>
                <w:sz w:val="20"/>
              </w:rPr>
              <w:t>"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}</w:t>
            </w:r>
          </w:p>
          <w:p>
            <w:pPr>
              <w:pStyle w:val="8"/>
              <w:spacing w:before="1"/>
              <w:ind w:left="503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8"/>
              <w:spacing w:before="34"/>
              <w:ind w:left="503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8"/>
              <w:spacing w:before="34"/>
              <w:ind w:left="503"/>
              <w:rPr>
                <w:sz w:val="20"/>
              </w:rPr>
            </w:pPr>
            <w:r>
              <w:rPr>
                <w:spacing w:val="-10"/>
                <w:sz w:val="20"/>
              </w:rPr>
              <w:t>]</w:t>
            </w:r>
          </w:p>
          <w:p>
            <w:pPr>
              <w:pStyle w:val="8"/>
              <w:spacing w:before="34"/>
              <w:ind w:left="503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8"/>
              <w:spacing w:before="71"/>
              <w:rPr>
                <w:b/>
                <w:sz w:val="20"/>
              </w:rPr>
            </w:pPr>
          </w:p>
          <w:p>
            <w:pPr>
              <w:pStyle w:val="8"/>
              <w:numPr>
                <w:ilvl w:val="0"/>
                <w:numId w:val="6"/>
              </w:numPr>
              <w:tabs>
                <w:tab w:val="left" w:pos="735"/>
              </w:tabs>
              <w:spacing w:before="0" w:after="0" w:line="276" w:lineRule="auto"/>
              <w:ind w:left="503" w:right="389" w:firstLine="0"/>
              <w:jc w:val="left"/>
              <w:rPr>
                <w:sz w:val="20"/>
              </w:rPr>
            </w:pPr>
            <w:r>
              <w:rPr>
                <w:sz w:val="20"/>
              </w:rPr>
              <w:t>Replace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bold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text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SNS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topic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ARN,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source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bucket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and your AWS account ID respectively.</w:t>
            </w:r>
          </w:p>
          <w:p>
            <w:pPr>
              <w:pStyle w:val="8"/>
              <w:numPr>
                <w:ilvl w:val="0"/>
                <w:numId w:val="6"/>
              </w:numPr>
              <w:tabs>
                <w:tab w:val="left" w:pos="735"/>
              </w:tabs>
              <w:spacing w:before="0" w:after="0" w:line="229" w:lineRule="exact"/>
              <w:ind w:left="735" w:right="0" w:hanging="232"/>
              <w:jc w:val="left"/>
              <w:rPr>
                <w:sz w:val="20"/>
              </w:rPr>
            </w:pPr>
            <w:r>
              <w:rPr>
                <w:sz w:val="20"/>
              </w:rPr>
              <w:t>Click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Save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Changes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9" w:hRule="atLeast"/>
        </w:trPr>
        <w:tc>
          <w:tcPr>
            <w:tcW w:w="1654" w:type="dxa"/>
            <w:tcBorders>
              <w:left w:val="single" w:color="000000" w:sz="6" w:space="0"/>
              <w:bottom w:val="single" w:color="000000" w:sz="8" w:space="0"/>
            </w:tcBorders>
          </w:tcPr>
          <w:p>
            <w:pPr>
              <w:pStyle w:val="8"/>
              <w:spacing w:before="94" w:line="276" w:lineRule="auto"/>
              <w:ind w:left="81"/>
              <w:rPr>
                <w:sz w:val="20"/>
              </w:rPr>
            </w:pPr>
            <w:r>
              <w:rPr>
                <w:spacing w:val="-2"/>
                <w:sz w:val="20"/>
              </w:rPr>
              <w:t>Expected screenshots</w:t>
            </w:r>
          </w:p>
        </w:tc>
        <w:tc>
          <w:tcPr>
            <w:tcW w:w="7485" w:type="dxa"/>
            <w:tcBorders>
              <w:bottom w:val="single" w:color="000000" w:sz="8" w:space="0"/>
              <w:right w:val="single" w:color="000000" w:sz="6" w:space="0"/>
            </w:tcBorders>
          </w:tcPr>
          <w:p>
            <w:pPr>
              <w:pStyle w:val="8"/>
              <w:numPr>
                <w:ilvl w:val="0"/>
                <w:numId w:val="7"/>
              </w:numPr>
              <w:tabs>
                <w:tab w:val="left" w:pos="735"/>
              </w:tabs>
              <w:spacing w:before="94" w:after="0" w:line="240" w:lineRule="auto"/>
              <w:ind w:left="735" w:right="0" w:hanging="232"/>
              <w:jc w:val="left"/>
              <w:rPr>
                <w:sz w:val="20"/>
              </w:rPr>
            </w:pPr>
            <w:r>
              <w:rPr>
                <w:sz w:val="20"/>
              </w:rPr>
              <w:t>JSON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Editor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screen</w:t>
            </w:r>
          </w:p>
        </w:tc>
      </w:tr>
    </w:tbl>
    <w:p>
      <w:pPr>
        <w:spacing w:before="0" w:line="240" w:lineRule="auto"/>
        <w:rPr>
          <w:b/>
          <w:sz w:val="22"/>
        </w:rPr>
      </w:pPr>
    </w:p>
    <w:p>
      <w:pPr>
        <w:spacing w:before="56" w:line="240" w:lineRule="auto"/>
        <w:rPr>
          <w:b/>
          <w:sz w:val="22"/>
        </w:rPr>
      </w:pPr>
    </w:p>
    <w:p>
      <w:pPr>
        <w:pStyle w:val="4"/>
        <w:ind w:left="100"/>
      </w:pPr>
      <w:r>
        <w:t>&lt;Insert</w:t>
      </w:r>
      <w:r>
        <w:rPr>
          <w:spacing w:val="-4"/>
        </w:rPr>
        <w:t xml:space="preserve"> </w:t>
      </w:r>
      <w:r>
        <w:t>screenshot</w:t>
      </w:r>
      <w:r>
        <w:rPr>
          <w:spacing w:val="-6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c(1)</w:t>
      </w:r>
      <w:r>
        <w:rPr>
          <w:spacing w:val="-4"/>
        </w:rPr>
        <w:t xml:space="preserve"> </w:t>
      </w:r>
      <w:r>
        <w:rPr>
          <w:spacing w:val="-2"/>
        </w:rPr>
        <w:t>here&gt;</w:t>
      </w:r>
    </w:p>
    <w:p>
      <w:pPr>
        <w:spacing w:after="0"/>
        <w:rPr>
          <w:rFonts w:hint="default"/>
          <w:lang w:val="en-US"/>
        </w:rPr>
        <w:sectPr>
          <w:pgSz w:w="12240" w:h="15840"/>
          <w:pgMar w:top="1420" w:right="0" w:bottom="280" w:left="1340" w:header="720" w:footer="720" w:gutter="0"/>
          <w:cols w:space="720" w:num="1"/>
        </w:sectPr>
      </w:pPr>
      <w:r>
        <w:rPr>
          <w:rFonts w:hint="default"/>
          <w:lang w:val="en-US"/>
        </w:rPr>
        <w:drawing>
          <wp:inline distT="0" distB="0" distL="114300" distR="114300">
            <wp:extent cx="6656070" cy="3906520"/>
            <wp:effectExtent l="0" t="0" r="11430" b="17780"/>
            <wp:docPr id="66" name="Picture 66" descr="3. Access polic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3. Access policy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5607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3"/>
        <w:tblW w:w="0" w:type="auto"/>
        <w:tblInd w:w="22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688"/>
        <w:gridCol w:w="745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1" w:hRule="atLeast"/>
        </w:trPr>
        <w:tc>
          <w:tcPr>
            <w:tcW w:w="1688" w:type="dxa"/>
            <w:tcBorders>
              <w:top w:val="single" w:color="000000" w:sz="6" w:space="0"/>
              <w:left w:val="single" w:color="000000" w:sz="6" w:space="0"/>
            </w:tcBorders>
          </w:tcPr>
          <w:p>
            <w:pPr>
              <w:pStyle w:val="8"/>
              <w:spacing w:before="81"/>
              <w:ind w:left="81"/>
              <w:rPr>
                <w:sz w:val="20"/>
              </w:rPr>
            </w:pPr>
            <w:r>
              <w:rPr>
                <w:sz w:val="20"/>
              </w:rPr>
              <w:t>Step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number</w:t>
            </w:r>
          </w:p>
        </w:tc>
        <w:tc>
          <w:tcPr>
            <w:tcW w:w="7451" w:type="dxa"/>
            <w:tcBorders>
              <w:top w:val="single" w:color="000000" w:sz="6" w:space="0"/>
              <w:right w:val="single" w:color="000000" w:sz="6" w:space="0"/>
            </w:tcBorders>
          </w:tcPr>
          <w:p>
            <w:pPr>
              <w:pStyle w:val="8"/>
              <w:spacing w:before="81"/>
              <w:ind w:left="469"/>
              <w:rPr>
                <w:sz w:val="20"/>
              </w:rPr>
            </w:pPr>
            <w:r>
              <w:rPr>
                <w:spacing w:val="-10"/>
                <w:sz w:val="20"/>
              </w:rPr>
              <w:t>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3" w:hRule="atLeast"/>
        </w:trPr>
        <w:tc>
          <w:tcPr>
            <w:tcW w:w="1688" w:type="dxa"/>
            <w:tcBorders>
              <w:left w:val="single" w:color="000000" w:sz="6" w:space="0"/>
            </w:tcBorders>
          </w:tcPr>
          <w:p>
            <w:pPr>
              <w:pStyle w:val="8"/>
              <w:spacing w:before="92"/>
              <w:ind w:left="81"/>
              <w:rPr>
                <w:sz w:val="20"/>
              </w:rPr>
            </w:pPr>
            <w:r>
              <w:rPr>
                <w:sz w:val="20"/>
              </w:rPr>
              <w:t>Step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name</w:t>
            </w:r>
          </w:p>
        </w:tc>
        <w:tc>
          <w:tcPr>
            <w:tcW w:w="7451" w:type="dxa"/>
            <w:tcBorders>
              <w:right w:val="single" w:color="000000" w:sz="6" w:space="0"/>
            </w:tcBorders>
          </w:tcPr>
          <w:p>
            <w:pPr>
              <w:pStyle w:val="8"/>
              <w:spacing w:before="92"/>
              <w:ind w:left="469"/>
              <w:rPr>
                <w:sz w:val="20"/>
              </w:rPr>
            </w:pPr>
            <w:r>
              <w:rPr>
                <w:sz w:val="20"/>
              </w:rPr>
              <w:t>Configuring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SNS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notifications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S3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06" w:hRule="atLeast"/>
        </w:trPr>
        <w:tc>
          <w:tcPr>
            <w:tcW w:w="1688" w:type="dxa"/>
            <w:tcBorders>
              <w:left w:val="single" w:color="000000" w:sz="6" w:space="0"/>
            </w:tcBorders>
          </w:tcPr>
          <w:p>
            <w:pPr>
              <w:pStyle w:val="8"/>
              <w:spacing w:before="94"/>
              <w:ind w:left="81"/>
              <w:rPr>
                <w:sz w:val="20"/>
              </w:rPr>
            </w:pPr>
            <w:r>
              <w:rPr>
                <w:spacing w:val="-2"/>
                <w:sz w:val="20"/>
              </w:rPr>
              <w:t>Instructions</w:t>
            </w:r>
          </w:p>
        </w:tc>
        <w:tc>
          <w:tcPr>
            <w:tcW w:w="7451" w:type="dxa"/>
            <w:tcBorders>
              <w:right w:val="single" w:color="000000" w:sz="6" w:space="0"/>
            </w:tcBorders>
          </w:tcPr>
          <w:p>
            <w:pPr>
              <w:pStyle w:val="8"/>
              <w:numPr>
                <w:ilvl w:val="0"/>
                <w:numId w:val="8"/>
              </w:numPr>
              <w:tabs>
                <w:tab w:val="left" w:pos="701"/>
              </w:tabs>
              <w:spacing w:before="94" w:after="0" w:line="240" w:lineRule="auto"/>
              <w:ind w:left="701" w:right="0" w:hanging="232"/>
              <w:jc w:val="left"/>
              <w:rPr>
                <w:sz w:val="20"/>
              </w:rPr>
            </w:pPr>
            <w:r>
              <w:rPr>
                <w:sz w:val="20"/>
              </w:rPr>
              <w:t>Navigate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S3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select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source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bucket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created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Step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(a)</w:t>
            </w:r>
          </w:p>
          <w:p>
            <w:pPr>
              <w:pStyle w:val="8"/>
              <w:numPr>
                <w:ilvl w:val="0"/>
                <w:numId w:val="8"/>
              </w:numPr>
              <w:tabs>
                <w:tab w:val="left" w:pos="701"/>
              </w:tabs>
              <w:spacing w:before="36" w:after="0" w:line="240" w:lineRule="auto"/>
              <w:ind w:left="701" w:right="0" w:hanging="232"/>
              <w:jc w:val="left"/>
              <w:rPr>
                <w:sz w:val="20"/>
              </w:rPr>
            </w:pPr>
            <w:r>
              <w:rPr>
                <w:sz w:val="20"/>
              </w:rPr>
              <w:t>Select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Properties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scroll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down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Event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Notifications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select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it</w:t>
            </w:r>
          </w:p>
          <w:p>
            <w:pPr>
              <w:pStyle w:val="8"/>
              <w:numPr>
                <w:ilvl w:val="0"/>
                <w:numId w:val="8"/>
              </w:numPr>
              <w:tabs>
                <w:tab w:val="left" w:pos="701"/>
              </w:tabs>
              <w:spacing w:before="34" w:after="0" w:line="240" w:lineRule="auto"/>
              <w:ind w:left="701" w:right="0" w:hanging="232"/>
              <w:jc w:val="left"/>
              <w:rPr>
                <w:sz w:val="20"/>
              </w:rPr>
            </w:pPr>
            <w:r>
              <w:rPr>
                <w:sz w:val="20"/>
              </w:rPr>
              <w:t>Select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"Create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Event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Notification"</w:t>
            </w:r>
          </w:p>
          <w:p>
            <w:pPr>
              <w:pStyle w:val="8"/>
              <w:numPr>
                <w:ilvl w:val="0"/>
                <w:numId w:val="8"/>
              </w:numPr>
              <w:tabs>
                <w:tab w:val="left" w:pos="701"/>
              </w:tabs>
              <w:spacing w:before="34" w:after="0" w:line="276" w:lineRule="auto"/>
              <w:ind w:left="469" w:right="4362" w:firstLine="0"/>
              <w:jc w:val="left"/>
              <w:rPr>
                <w:sz w:val="20"/>
              </w:rPr>
            </w:pPr>
            <w:r>
              <w:rPr>
                <w:sz w:val="20"/>
              </w:rPr>
              <w:t>Fillup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details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follows Name : S3PutEvent</w:t>
            </w:r>
          </w:p>
          <w:p>
            <w:pPr>
              <w:pStyle w:val="8"/>
              <w:spacing w:line="278" w:lineRule="auto"/>
              <w:ind w:left="469" w:right="2503"/>
              <w:rPr>
                <w:sz w:val="20"/>
              </w:rPr>
            </w:pPr>
            <w:r>
              <w:rPr>
                <w:sz w:val="20"/>
              </w:rPr>
              <w:t>Select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PUT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from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list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radio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buttons Destination : Select SNS Topic</w:t>
            </w:r>
          </w:p>
          <w:p>
            <w:pPr>
              <w:pStyle w:val="8"/>
              <w:spacing w:line="227" w:lineRule="exact"/>
              <w:ind w:left="469"/>
              <w:rPr>
                <w:sz w:val="20"/>
              </w:rPr>
            </w:pPr>
            <w:r>
              <w:rPr>
                <w:sz w:val="20"/>
              </w:rPr>
              <w:t>SNS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: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Select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S3ToEC2Topic</w:t>
            </w:r>
          </w:p>
          <w:p>
            <w:pPr>
              <w:pStyle w:val="8"/>
              <w:spacing w:before="68"/>
              <w:rPr>
                <w:b/>
                <w:sz w:val="20"/>
              </w:rPr>
            </w:pPr>
          </w:p>
          <w:p>
            <w:pPr>
              <w:pStyle w:val="8"/>
              <w:numPr>
                <w:ilvl w:val="0"/>
                <w:numId w:val="8"/>
              </w:numPr>
              <w:tabs>
                <w:tab w:val="left" w:pos="701"/>
              </w:tabs>
              <w:spacing w:before="0" w:after="0" w:line="240" w:lineRule="auto"/>
              <w:ind w:left="701" w:right="0" w:hanging="232"/>
              <w:jc w:val="left"/>
              <w:rPr>
                <w:sz w:val="20"/>
              </w:rPr>
            </w:pPr>
            <w:r>
              <w:rPr>
                <w:sz w:val="20"/>
              </w:rPr>
              <w:t>Save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Changes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9" w:hRule="atLeast"/>
        </w:trPr>
        <w:tc>
          <w:tcPr>
            <w:tcW w:w="1688" w:type="dxa"/>
            <w:tcBorders>
              <w:left w:val="single" w:color="000000" w:sz="6" w:space="0"/>
              <w:bottom w:val="single" w:color="000000" w:sz="8" w:space="0"/>
            </w:tcBorders>
          </w:tcPr>
          <w:p>
            <w:pPr>
              <w:pStyle w:val="8"/>
              <w:spacing w:before="94" w:line="276" w:lineRule="auto"/>
              <w:ind w:left="81"/>
              <w:rPr>
                <w:sz w:val="20"/>
              </w:rPr>
            </w:pPr>
            <w:r>
              <w:rPr>
                <w:spacing w:val="-2"/>
                <w:sz w:val="20"/>
              </w:rPr>
              <w:t>Expected screenshots</w:t>
            </w:r>
          </w:p>
        </w:tc>
        <w:tc>
          <w:tcPr>
            <w:tcW w:w="7451" w:type="dxa"/>
            <w:tcBorders>
              <w:bottom w:val="single" w:color="000000" w:sz="8" w:space="0"/>
              <w:right w:val="single" w:color="000000" w:sz="6" w:space="0"/>
            </w:tcBorders>
          </w:tcPr>
          <w:p>
            <w:pPr>
              <w:pStyle w:val="8"/>
              <w:numPr>
                <w:ilvl w:val="0"/>
                <w:numId w:val="9"/>
              </w:numPr>
              <w:tabs>
                <w:tab w:val="left" w:pos="701"/>
              </w:tabs>
              <w:spacing w:before="94" w:after="0" w:line="240" w:lineRule="auto"/>
              <w:ind w:left="701" w:right="0" w:hanging="232"/>
              <w:jc w:val="left"/>
              <w:rPr>
                <w:sz w:val="20"/>
              </w:rPr>
            </w:pPr>
            <w:r>
              <w:rPr>
                <w:sz w:val="20"/>
              </w:rPr>
              <w:t>Event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Configuration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Screen</w:t>
            </w:r>
          </w:p>
        </w:tc>
      </w:tr>
    </w:tbl>
    <w:p>
      <w:pPr>
        <w:spacing w:before="0" w:line="240" w:lineRule="auto"/>
        <w:rPr>
          <w:b/>
          <w:sz w:val="22"/>
        </w:rPr>
      </w:pPr>
    </w:p>
    <w:p>
      <w:pPr>
        <w:spacing w:before="58" w:line="240" w:lineRule="auto"/>
        <w:rPr>
          <w:b/>
          <w:sz w:val="22"/>
        </w:rPr>
      </w:pPr>
    </w:p>
    <w:p>
      <w:pPr>
        <w:pStyle w:val="4"/>
        <w:ind w:left="100"/>
      </w:pPr>
      <w:r>
        <w:t>&lt;Insert</w:t>
      </w:r>
      <w:r>
        <w:rPr>
          <w:spacing w:val="-2"/>
        </w:rPr>
        <w:t xml:space="preserve"> </w:t>
      </w:r>
      <w:r>
        <w:t>screenshot</w:t>
      </w:r>
      <w:r>
        <w:rPr>
          <w:spacing w:val="-6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d(1)</w:t>
      </w:r>
      <w:r>
        <w:rPr>
          <w:spacing w:val="-1"/>
        </w:rPr>
        <w:t xml:space="preserve"> </w:t>
      </w:r>
      <w:r>
        <w:rPr>
          <w:spacing w:val="-2"/>
        </w:rPr>
        <w:t>here&gt;</w:t>
      </w:r>
    </w:p>
    <w:p>
      <w:pPr>
        <w:spacing w:after="0"/>
        <w:rPr>
          <w:rFonts w:hint="default"/>
          <w:lang w:val="en-US"/>
        </w:rPr>
        <w:sectPr>
          <w:pgSz w:w="12240" w:h="15840"/>
          <w:pgMar w:top="1420" w:right="0" w:bottom="280" w:left="1340" w:header="720" w:footer="720" w:gutter="0"/>
          <w:cols w:space="720" w:num="1"/>
        </w:sectPr>
      </w:pPr>
      <w:r>
        <w:rPr>
          <w:rFonts w:hint="default"/>
          <w:lang w:val="en-US"/>
        </w:rPr>
        <w:drawing>
          <wp:inline distT="0" distB="0" distL="114300" distR="114300">
            <wp:extent cx="6908800" cy="3884295"/>
            <wp:effectExtent l="0" t="0" r="6350" b="1905"/>
            <wp:docPr id="67" name="Picture 67" descr="4-S3-Event-notifi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4-S3-Event-notification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0880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1"/>
        <w:ind w:left="100" w:right="0" w:firstLine="0"/>
        <w:jc w:val="left"/>
        <w:rPr>
          <w:sz w:val="22"/>
        </w:rPr>
      </w:pPr>
      <w:r>
        <mc:AlternateContent>
          <mc:Choice Requires="wpg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page">
                  <wp:posOffset>982980</wp:posOffset>
                </wp:positionH>
                <wp:positionV relativeFrom="paragraph">
                  <wp:posOffset>497840</wp:posOffset>
                </wp:positionV>
                <wp:extent cx="6106160" cy="5982970"/>
                <wp:effectExtent l="0" t="0" r="0" b="0"/>
                <wp:wrapNone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06160" cy="5982970"/>
                          <a:chOff x="0" y="0"/>
                          <a:chExt cx="6106160" cy="5982970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0" y="0"/>
                            <a:ext cx="6106160" cy="5418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06160" h="5418455">
                                <a:moveTo>
                                  <a:pt x="91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0" y="60960"/>
                                </a:lnTo>
                                <a:lnTo>
                                  <a:pt x="0" y="5418455"/>
                                </a:lnTo>
                                <a:lnTo>
                                  <a:pt x="9131" y="5418455"/>
                                </a:lnTo>
                                <a:lnTo>
                                  <a:pt x="9131" y="9144"/>
                                </a:lnTo>
                                <a:lnTo>
                                  <a:pt x="9131" y="0"/>
                                </a:lnTo>
                                <a:close/>
                              </a:path>
                              <a:path w="6106160" h="5418455">
                                <a:moveTo>
                                  <a:pt x="862520" y="0"/>
                                </a:moveTo>
                                <a:lnTo>
                                  <a:pt x="853440" y="0"/>
                                </a:ln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853389" y="9144"/>
                                </a:lnTo>
                                <a:lnTo>
                                  <a:pt x="862520" y="9144"/>
                                </a:lnTo>
                                <a:lnTo>
                                  <a:pt x="862520" y="0"/>
                                </a:lnTo>
                                <a:close/>
                              </a:path>
                              <a:path w="6106160" h="5418455">
                                <a:moveTo>
                                  <a:pt x="6096838" y="0"/>
                                </a:moveTo>
                                <a:lnTo>
                                  <a:pt x="4005656" y="0"/>
                                </a:lnTo>
                                <a:lnTo>
                                  <a:pt x="3996512" y="0"/>
                                </a:lnTo>
                                <a:lnTo>
                                  <a:pt x="862533" y="0"/>
                                </a:lnTo>
                                <a:lnTo>
                                  <a:pt x="862533" y="9144"/>
                                </a:lnTo>
                                <a:lnTo>
                                  <a:pt x="3996512" y="9144"/>
                                </a:lnTo>
                                <a:lnTo>
                                  <a:pt x="4005656" y="9144"/>
                                </a:lnTo>
                                <a:lnTo>
                                  <a:pt x="6096838" y="9144"/>
                                </a:lnTo>
                                <a:lnTo>
                                  <a:pt x="6096838" y="0"/>
                                </a:lnTo>
                                <a:close/>
                              </a:path>
                              <a:path w="6106160" h="5418455">
                                <a:moveTo>
                                  <a:pt x="6106096" y="0"/>
                                </a:moveTo>
                                <a:lnTo>
                                  <a:pt x="6096965" y="0"/>
                                </a:lnTo>
                                <a:lnTo>
                                  <a:pt x="6096965" y="9144"/>
                                </a:lnTo>
                                <a:lnTo>
                                  <a:pt x="6096965" y="60960"/>
                                </a:lnTo>
                                <a:lnTo>
                                  <a:pt x="6096965" y="5418455"/>
                                </a:lnTo>
                                <a:lnTo>
                                  <a:pt x="6106096" y="5418455"/>
                                </a:lnTo>
                                <a:lnTo>
                                  <a:pt x="6106096" y="9144"/>
                                </a:lnTo>
                                <a:lnTo>
                                  <a:pt x="6106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4572" y="5972047"/>
                            <a:ext cx="848994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8994" h="1905">
                                <a:moveTo>
                                  <a:pt x="84886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3"/>
                                </a:lnTo>
                                <a:lnTo>
                                  <a:pt x="848868" y="1523"/>
                                </a:lnTo>
                                <a:lnTo>
                                  <a:pt x="8488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ED6E7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0" y="5418530"/>
                            <a:ext cx="853440" cy="564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3440" h="564515">
                                <a:moveTo>
                                  <a:pt x="91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55040"/>
                                </a:lnTo>
                                <a:lnTo>
                                  <a:pt x="0" y="564184"/>
                                </a:lnTo>
                                <a:lnTo>
                                  <a:pt x="9131" y="564184"/>
                                </a:lnTo>
                                <a:lnTo>
                                  <a:pt x="9131" y="555040"/>
                                </a:lnTo>
                                <a:lnTo>
                                  <a:pt x="9131" y="0"/>
                                </a:lnTo>
                                <a:close/>
                              </a:path>
                              <a:path w="853440" h="564515">
                                <a:moveTo>
                                  <a:pt x="853440" y="555040"/>
                                </a:moveTo>
                                <a:lnTo>
                                  <a:pt x="9144" y="555040"/>
                                </a:lnTo>
                                <a:lnTo>
                                  <a:pt x="9144" y="564184"/>
                                </a:lnTo>
                                <a:lnTo>
                                  <a:pt x="853440" y="564184"/>
                                </a:lnTo>
                                <a:lnTo>
                                  <a:pt x="853440" y="5550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853389" y="5972047"/>
                            <a:ext cx="314325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43250" h="1905">
                                <a:moveTo>
                                  <a:pt x="314312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3"/>
                                </a:lnTo>
                                <a:lnTo>
                                  <a:pt x="3143123" y="1523"/>
                                </a:lnTo>
                                <a:lnTo>
                                  <a:pt x="31431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ED6E7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844245" y="5973571"/>
                            <a:ext cx="31527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52775" h="9525">
                                <a:moveTo>
                                  <a:pt x="3152267" y="0"/>
                                </a:moveTo>
                                <a:lnTo>
                                  <a:pt x="91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9144" y="9144"/>
                                </a:lnTo>
                                <a:lnTo>
                                  <a:pt x="3152267" y="9144"/>
                                </a:lnTo>
                                <a:lnTo>
                                  <a:pt x="31522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" name="Graphic 17"/>
                        <wps:cNvSpPr/>
                        <wps:spPr>
                          <a:xfrm>
                            <a:off x="3996512" y="5972047"/>
                            <a:ext cx="210502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5025" h="1905">
                                <a:moveTo>
                                  <a:pt x="21048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3"/>
                                </a:lnTo>
                                <a:lnTo>
                                  <a:pt x="2104898" y="1523"/>
                                </a:lnTo>
                                <a:lnTo>
                                  <a:pt x="21048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ED6E7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3987368" y="5418530"/>
                            <a:ext cx="2118995" cy="564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8995" h="564515">
                                <a:moveTo>
                                  <a:pt x="2109470" y="555040"/>
                                </a:moveTo>
                                <a:lnTo>
                                  <a:pt x="9144" y="555040"/>
                                </a:lnTo>
                                <a:lnTo>
                                  <a:pt x="0" y="555040"/>
                                </a:lnTo>
                                <a:lnTo>
                                  <a:pt x="0" y="564184"/>
                                </a:lnTo>
                                <a:lnTo>
                                  <a:pt x="9144" y="564184"/>
                                </a:lnTo>
                                <a:lnTo>
                                  <a:pt x="2109470" y="564184"/>
                                </a:lnTo>
                                <a:lnTo>
                                  <a:pt x="2109470" y="555040"/>
                                </a:lnTo>
                                <a:close/>
                              </a:path>
                              <a:path w="2118995" h="564515">
                                <a:moveTo>
                                  <a:pt x="2118728" y="0"/>
                                </a:moveTo>
                                <a:lnTo>
                                  <a:pt x="2109597" y="0"/>
                                </a:lnTo>
                                <a:lnTo>
                                  <a:pt x="2109597" y="555040"/>
                                </a:lnTo>
                                <a:lnTo>
                                  <a:pt x="2109597" y="564184"/>
                                </a:lnTo>
                                <a:lnTo>
                                  <a:pt x="2118728" y="564184"/>
                                </a:lnTo>
                                <a:lnTo>
                                  <a:pt x="2118728" y="555040"/>
                                </a:lnTo>
                                <a:lnTo>
                                  <a:pt x="21187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77.4pt;margin-top:39.2pt;height:471.1pt;width:480.8pt;mso-position-horizontal-relative:page;z-index:-251656192;mso-width-relative:page;mso-height-relative:page;" coordsize="6106160,5982970" o:gfxdata="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">
                <o:lock v:ext="edit" aspectratio="f"/>
                <v:shape id="Graphic 12" o:spid="_x0000_s1026" o:spt="100" style="position:absolute;left:0;top:0;height:5418455;width:6106160;" fillcolor="#000000" filled="t" stroked="f" coordsize="6106160,5418455" o:gfxdata="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NqDztrgAAADbAAAA&#10;DwAAAAAAAAABACAAAAAiAAAAZHJzL2Rvd25yZXYueG1sUEsBAhQAFAAAAAgAh07iQDMvBZ47AAAA&#10;OQAAABAAAAAAAAAAAQAgAAAABwEAAGRycy9zaGFwZXhtbC54bWxQSwUGAAAAAAYABgBbAQAAsQMA&#10;AAAA&#10;" path="m9131,0l0,0,0,9144,0,60960,0,5418455,9131,5418455,9131,9144,9131,0xem862520,0l853440,0,9144,0,9144,9144,853389,9144,862520,9144,862520,0xem6096838,0l4005656,0,3996512,0,862533,0,862533,9144,3996512,9144,4005656,9144,6096838,9144,6096838,0xem6106096,0l6096965,0,6096965,9144,6096965,60960,6096965,5418455,6106096,5418455,6106096,9144,6106096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3" o:spid="_x0000_s1026" o:spt="100" style="position:absolute;left:4572;top:5972047;height:1905;width:848994;" fillcolor="#CED6E7" filled="t" stroked="f" coordsize="848994,1905" o:gfxdata="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AQ6LA4twAAANsAAAAP&#10;AAAAAAAAAAEAIAAAACIAAABkcnMvZG93bnJldi54bWxQSwECFAAUAAAACACHTuJAMy8FnjsAAAA5&#10;AAAAEAAAAAAAAAABACAAAAAGAQAAZHJzL3NoYXBleG1sLnhtbFBLBQYAAAAABgAGAFsBAACwAwAA&#10;AAA=&#10;" path="m848868,0l0,0,0,1523,848868,1523,848868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4" o:spid="_x0000_s1026" o:spt="100" style="position:absolute;left:0;top:5418530;height:564515;width:853440;" fillcolor="#000000" filled="t" stroked="f" coordsize="853440,564515" o:gfxdata="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hr+vQLgAAADbAAAA&#10;DwAAAAAAAAABACAAAAAiAAAAZHJzL2Rvd25yZXYueG1sUEsBAhQAFAAAAAgAh07iQDMvBZ47AAAA&#10;OQAAABAAAAAAAAAAAQAgAAAABwEAAGRycy9zaGFwZXhtbC54bWxQSwUGAAAAAAYABgBbAQAAsQMA&#10;AAAA&#10;" path="m9131,0l0,0,0,555040,0,564184,9131,564184,9131,555040,9131,0xem853440,555040l9144,555040,9144,564184,853440,564184,853440,55504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5" o:spid="_x0000_s1026" o:spt="100" style="position:absolute;left:853389;top:5972047;height:1905;width:3143250;" fillcolor="#CED6E7" filled="t" stroked="f" coordsize="3143250,1905" o:gfxdata="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eSr3svQAA&#10;ANsAAAAPAAAAAAAAAAEAIAAAACIAAABkcnMvZG93bnJldi54bWxQSwECFAAUAAAACACHTuJAMy8F&#10;njsAAAA5AAAAEAAAAAAAAAABACAAAAAMAQAAZHJzL3NoYXBleG1sLnhtbFBLBQYAAAAABgAGAFsB&#10;AAC2AwAAAAA=&#10;" path="m3143123,0l0,0,0,1523,3143123,1523,3143123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6" o:spid="_x0000_s1026" o:spt="100" style="position:absolute;left:844245;top:5973571;height:9525;width:3152775;" fillcolor="#000000" filled="t" stroked="f" coordsize="3152775,9525" o:gfxdata="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ADNyR22AAAA2wAAAA8A&#10;AAAAAAAAAQAgAAAAIgAAAGRycy9kb3ducmV2LnhtbFBLAQIUABQAAAAIAIdO4kAzLwWeOwAAADkA&#10;AAAQAAAAAAAAAAEAIAAAAAUBAABkcnMvc2hhcGV4bWwueG1sUEsFBgAAAAAGAAYAWwEAAK8DAAAA&#10;AA==&#10;" path="m3152267,0l9144,0,0,0,0,9144,9144,9144,3152267,9144,3152267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7" o:spid="_x0000_s1026" o:spt="100" style="position:absolute;left:3996512;top:5972047;height:1905;width:2105025;" fillcolor="#CED6E7" filled="t" stroked="f" coordsize="2105025,1905" o:gfxdata="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auiMfbgAAADbAAAA&#10;DwAAAAAAAAABACAAAAAiAAAAZHJzL2Rvd25yZXYueG1sUEsBAhQAFAAAAAgAh07iQDMvBZ47AAAA&#10;OQAAABAAAAAAAAAAAQAgAAAABwEAAGRycy9zaGFwZXhtbC54bWxQSwUGAAAAAAYABgBbAQAAsQMA&#10;AAAA&#10;" path="m2104898,0l0,0,0,1523,2104898,1523,2104898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8" o:spid="_x0000_s1026" o:spt="100" style="position:absolute;left:3987368;top:5418530;height:564515;width:2118995;" fillcolor="#000000" filled="t" stroked="f" coordsize="2118995,564515" o:gfxdata="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3vUrCvQAA&#10;ANsAAAAPAAAAAAAAAAEAIAAAACIAAABkcnMvZG93bnJldi54bWxQSwECFAAUAAAACACHTuJAMy8F&#10;njsAAAA5AAAAEAAAAAAAAAABACAAAAAMAQAAZHJzL3NoYXBleG1sLnhtbFBLBQYAAAAABgAGAFsB&#10;AAC2AwAAAAA=&#10;" path="m2109470,555040l9144,555040,0,555040,0,564184,9144,564184,2109470,564184,2109470,555040xem2118728,0l2109597,0,2109597,555040,2109597,564184,2118728,564184,2118728,555040,2118728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</v:group>
            </w:pict>
          </mc:Fallback>
        </mc:AlternateContent>
      </w:r>
      <w:r>
        <w:rPr>
          <w:sz w:val="22"/>
        </w:rPr>
        <w:t>Step</w:t>
      </w:r>
      <w:r>
        <w:rPr>
          <w:spacing w:val="-3"/>
          <w:sz w:val="22"/>
        </w:rPr>
        <w:t xml:space="preserve"> </w:t>
      </w:r>
      <w:r>
        <w:rPr>
          <w:sz w:val="22"/>
        </w:rPr>
        <w:t>2:</w:t>
      </w:r>
      <w:r>
        <w:rPr>
          <w:spacing w:val="-4"/>
          <w:sz w:val="22"/>
        </w:rPr>
        <w:t xml:space="preserve"> </w:t>
      </w:r>
      <w:r>
        <w:rPr>
          <w:sz w:val="22"/>
        </w:rPr>
        <w:t>Run</w:t>
      </w:r>
      <w:r>
        <w:rPr>
          <w:spacing w:val="-4"/>
          <w:sz w:val="22"/>
        </w:rPr>
        <w:t xml:space="preserve"> </w:t>
      </w:r>
      <w:r>
        <w:rPr>
          <w:sz w:val="22"/>
        </w:rPr>
        <w:t>the</w:t>
      </w:r>
      <w:r>
        <w:rPr>
          <w:spacing w:val="-5"/>
          <w:sz w:val="22"/>
        </w:rPr>
        <w:t xml:space="preserve"> </w:t>
      </w:r>
      <w:r>
        <w:rPr>
          <w:sz w:val="22"/>
        </w:rPr>
        <w:t>custom</w:t>
      </w:r>
      <w:r>
        <w:rPr>
          <w:spacing w:val="-5"/>
          <w:sz w:val="22"/>
        </w:rPr>
        <w:t xml:space="preserve"> </w:t>
      </w:r>
      <w:r>
        <w:rPr>
          <w:sz w:val="22"/>
        </w:rPr>
        <w:t>program</w:t>
      </w:r>
      <w:r>
        <w:rPr>
          <w:spacing w:val="-2"/>
          <w:sz w:val="22"/>
        </w:rPr>
        <w:t xml:space="preserve"> </w:t>
      </w:r>
      <w:r>
        <w:rPr>
          <w:sz w:val="22"/>
        </w:rPr>
        <w:t>in</w:t>
      </w:r>
      <w:r>
        <w:rPr>
          <w:spacing w:val="-4"/>
          <w:sz w:val="22"/>
        </w:rPr>
        <w:t xml:space="preserve"> </w:t>
      </w:r>
      <w:r>
        <w:rPr>
          <w:sz w:val="22"/>
        </w:rPr>
        <w:t>the</w:t>
      </w:r>
      <w:r>
        <w:rPr>
          <w:spacing w:val="-3"/>
          <w:sz w:val="22"/>
        </w:rPr>
        <w:t xml:space="preserve"> </w:t>
      </w:r>
      <w:r>
        <w:rPr>
          <w:sz w:val="22"/>
        </w:rPr>
        <w:t>EC2</w:t>
      </w:r>
      <w:r>
        <w:rPr>
          <w:spacing w:val="-4"/>
          <w:sz w:val="22"/>
        </w:rPr>
        <w:t xml:space="preserve"> </w:t>
      </w:r>
      <w:r>
        <w:rPr>
          <w:spacing w:val="-2"/>
          <w:sz w:val="22"/>
        </w:rPr>
        <w:t>instance</w:t>
      </w:r>
    </w:p>
    <w:p>
      <w:pPr>
        <w:spacing w:before="107" w:after="1" w:line="240" w:lineRule="auto"/>
        <w:rPr>
          <w:sz w:val="20"/>
        </w:rPr>
      </w:pPr>
    </w:p>
    <w:tbl>
      <w:tblPr>
        <w:tblStyle w:val="3"/>
        <w:tblW w:w="0" w:type="auto"/>
        <w:tblInd w:w="22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320"/>
        <w:gridCol w:w="488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2" w:hRule="atLeast"/>
        </w:trPr>
        <w:tc>
          <w:tcPr>
            <w:tcW w:w="1320" w:type="dxa"/>
          </w:tcPr>
          <w:p>
            <w:pPr>
              <w:pStyle w:val="8"/>
              <w:spacing w:before="86"/>
              <w:ind w:left="81"/>
              <w:rPr>
                <w:sz w:val="20"/>
              </w:rPr>
            </w:pPr>
            <w:r>
              <w:rPr>
                <w:sz w:val="20"/>
              </w:rPr>
              <w:t>Step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number</w:t>
            </w:r>
          </w:p>
        </w:tc>
        <w:tc>
          <w:tcPr>
            <w:tcW w:w="4881" w:type="dxa"/>
          </w:tcPr>
          <w:p>
            <w:pPr>
              <w:pStyle w:val="8"/>
              <w:spacing w:before="86"/>
              <w:ind w:left="95"/>
              <w:rPr>
                <w:sz w:val="20"/>
              </w:rPr>
            </w:pPr>
            <w:r>
              <w:rPr>
                <w:spacing w:val="-10"/>
                <w:sz w:val="20"/>
              </w:rPr>
              <w:t>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6" w:hRule="atLeast"/>
        </w:trPr>
        <w:tc>
          <w:tcPr>
            <w:tcW w:w="1320" w:type="dxa"/>
          </w:tcPr>
          <w:p>
            <w:pPr>
              <w:pStyle w:val="8"/>
              <w:spacing w:before="100"/>
              <w:ind w:left="81"/>
              <w:rPr>
                <w:sz w:val="20"/>
              </w:rPr>
            </w:pPr>
            <w:r>
              <w:rPr>
                <w:sz w:val="20"/>
              </w:rPr>
              <w:t>Step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name</w:t>
            </w:r>
          </w:p>
        </w:tc>
        <w:tc>
          <w:tcPr>
            <w:tcW w:w="4881" w:type="dxa"/>
          </w:tcPr>
          <w:p>
            <w:pPr>
              <w:pStyle w:val="8"/>
              <w:spacing w:before="100"/>
              <w:ind w:left="95"/>
              <w:rPr>
                <w:sz w:val="20"/>
              </w:rPr>
            </w:pPr>
            <w:r>
              <w:rPr>
                <w:sz w:val="20"/>
              </w:rPr>
              <w:t>Creation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EC2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instance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RDS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instance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71" w:hRule="atLeast"/>
        </w:trPr>
        <w:tc>
          <w:tcPr>
            <w:tcW w:w="1320" w:type="dxa"/>
          </w:tcPr>
          <w:p>
            <w:pPr>
              <w:pStyle w:val="8"/>
              <w:spacing w:before="100"/>
              <w:ind w:left="81"/>
              <w:rPr>
                <w:sz w:val="20"/>
              </w:rPr>
            </w:pPr>
            <w:r>
              <w:rPr>
                <w:spacing w:val="-2"/>
                <w:sz w:val="20"/>
              </w:rPr>
              <w:t>Instructions</w:t>
            </w:r>
          </w:p>
        </w:tc>
        <w:tc>
          <w:tcPr>
            <w:tcW w:w="4881" w:type="dxa"/>
          </w:tcPr>
          <w:p>
            <w:pPr>
              <w:pStyle w:val="8"/>
              <w:numPr>
                <w:ilvl w:val="0"/>
                <w:numId w:val="10"/>
              </w:numPr>
              <w:tabs>
                <w:tab w:val="left" w:pos="326"/>
              </w:tabs>
              <w:spacing w:before="100" w:after="0" w:line="240" w:lineRule="auto"/>
              <w:ind w:left="326" w:right="0" w:hanging="231"/>
              <w:jc w:val="left"/>
              <w:rPr>
                <w:sz w:val="20"/>
              </w:rPr>
            </w:pPr>
            <w:r>
              <w:rPr>
                <w:sz w:val="20"/>
              </w:rPr>
              <w:t>Navigate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EC2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-&gt;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Instances</w:t>
            </w:r>
          </w:p>
          <w:p>
            <w:pPr>
              <w:pStyle w:val="8"/>
              <w:numPr>
                <w:ilvl w:val="0"/>
                <w:numId w:val="10"/>
              </w:numPr>
              <w:tabs>
                <w:tab w:val="left" w:pos="326"/>
              </w:tabs>
              <w:spacing w:before="34" w:after="0" w:line="276" w:lineRule="auto"/>
              <w:ind w:left="95" w:right="849" w:firstLine="0"/>
              <w:jc w:val="left"/>
              <w:rPr>
                <w:sz w:val="20"/>
              </w:rPr>
            </w:pPr>
            <w:r>
              <w:rPr>
                <w:sz w:val="20"/>
              </w:rPr>
              <w:t>Create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EC2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instance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 xml:space="preserve">following </w:t>
            </w:r>
            <w:r>
              <w:rPr>
                <w:spacing w:val="-2"/>
                <w:sz w:val="20"/>
              </w:rPr>
              <w:t>parameters</w:t>
            </w:r>
          </w:p>
          <w:p>
            <w:pPr>
              <w:pStyle w:val="8"/>
              <w:spacing w:line="229" w:lineRule="exact"/>
              <w:ind w:left="95"/>
              <w:rPr>
                <w:sz w:val="20"/>
              </w:rPr>
            </w:pPr>
            <w:r>
              <w:rPr>
                <w:sz w:val="20"/>
              </w:rPr>
              <w:t>AMI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: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Amazon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Linux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10"/>
                <w:sz w:val="20"/>
              </w:rPr>
              <w:t>2</w:t>
            </w:r>
          </w:p>
          <w:p>
            <w:pPr>
              <w:pStyle w:val="8"/>
              <w:spacing w:before="36"/>
              <w:ind w:left="95"/>
              <w:rPr>
                <w:sz w:val="20"/>
              </w:rPr>
            </w:pPr>
            <w:r>
              <w:rPr>
                <w:sz w:val="20"/>
              </w:rPr>
              <w:t>VPC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: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Default</w:t>
            </w:r>
          </w:p>
          <w:p>
            <w:pPr>
              <w:pStyle w:val="8"/>
              <w:spacing w:before="35"/>
              <w:ind w:left="95"/>
              <w:rPr>
                <w:sz w:val="20"/>
              </w:rPr>
            </w:pPr>
            <w:r>
              <w:rPr>
                <w:sz w:val="20"/>
              </w:rPr>
              <w:t>Security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group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: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Ports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22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8080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opened</w:t>
            </w:r>
          </w:p>
          <w:p>
            <w:pPr>
              <w:pStyle w:val="8"/>
              <w:spacing w:before="67"/>
              <w:rPr>
                <w:sz w:val="20"/>
              </w:rPr>
            </w:pPr>
          </w:p>
          <w:p>
            <w:pPr>
              <w:pStyle w:val="8"/>
              <w:numPr>
                <w:ilvl w:val="0"/>
                <w:numId w:val="10"/>
              </w:numPr>
              <w:tabs>
                <w:tab w:val="left" w:pos="326"/>
              </w:tabs>
              <w:spacing w:before="1" w:after="0" w:line="240" w:lineRule="auto"/>
              <w:ind w:left="326" w:right="0" w:hanging="231"/>
              <w:jc w:val="left"/>
              <w:rPr>
                <w:sz w:val="20"/>
              </w:rPr>
            </w:pPr>
            <w:r>
              <w:rPr>
                <w:sz w:val="20"/>
              </w:rPr>
              <w:t>Navigate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RDS</w:t>
            </w:r>
          </w:p>
          <w:p>
            <w:pPr>
              <w:pStyle w:val="8"/>
              <w:numPr>
                <w:ilvl w:val="0"/>
                <w:numId w:val="10"/>
              </w:numPr>
              <w:tabs>
                <w:tab w:val="left" w:pos="326"/>
              </w:tabs>
              <w:spacing w:before="34" w:after="0" w:line="278" w:lineRule="auto"/>
              <w:ind w:left="95" w:right="815" w:firstLine="0"/>
              <w:jc w:val="left"/>
              <w:rPr>
                <w:sz w:val="20"/>
              </w:rPr>
            </w:pPr>
            <w:r>
              <w:rPr>
                <w:sz w:val="20"/>
              </w:rPr>
              <w:t>Create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RDS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instance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 xml:space="preserve">following </w:t>
            </w:r>
            <w:r>
              <w:rPr>
                <w:spacing w:val="-2"/>
                <w:sz w:val="20"/>
              </w:rPr>
              <w:t>parameters:</w:t>
            </w:r>
          </w:p>
          <w:p>
            <w:pPr>
              <w:pStyle w:val="8"/>
              <w:spacing w:before="30"/>
              <w:rPr>
                <w:sz w:val="20"/>
              </w:rPr>
            </w:pPr>
          </w:p>
          <w:p>
            <w:pPr>
              <w:pStyle w:val="8"/>
              <w:spacing w:before="1" w:line="276" w:lineRule="auto"/>
              <w:ind w:left="95" w:right="2229"/>
              <w:rPr>
                <w:sz w:val="20"/>
              </w:rPr>
            </w:pPr>
            <w:r>
              <w:rPr>
                <w:sz w:val="20"/>
              </w:rPr>
              <w:t>Engine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type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: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MySql Template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: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Dev/Test</w:t>
            </w:r>
          </w:p>
          <w:p>
            <w:pPr>
              <w:pStyle w:val="8"/>
              <w:spacing w:line="278" w:lineRule="auto"/>
              <w:ind w:left="95" w:right="634"/>
              <w:rPr>
                <w:sz w:val="20"/>
              </w:rPr>
            </w:pPr>
            <w:r>
              <w:rPr>
                <w:sz w:val="20"/>
              </w:rPr>
              <w:t>Set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username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password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required DB Instance class : Burstable</w:t>
            </w:r>
          </w:p>
          <w:p>
            <w:pPr>
              <w:pStyle w:val="8"/>
              <w:spacing w:line="276" w:lineRule="auto"/>
              <w:ind w:left="95" w:right="2229"/>
              <w:rPr>
                <w:sz w:val="20"/>
              </w:rPr>
            </w:pPr>
            <w:r>
              <w:rPr>
                <w:sz w:val="20"/>
              </w:rPr>
              <w:t>Instance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type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: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t3.micro Public Access : Yes</w:t>
            </w:r>
          </w:p>
          <w:p>
            <w:pPr>
              <w:pStyle w:val="8"/>
              <w:spacing w:line="229" w:lineRule="exact"/>
              <w:ind w:left="95"/>
              <w:rPr>
                <w:sz w:val="20"/>
              </w:rPr>
            </w:pPr>
            <w:r>
              <w:rPr>
                <w:sz w:val="20"/>
              </w:rPr>
              <w:t>VPC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Security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group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: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Create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New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()</w:t>
            </w:r>
          </w:p>
          <w:p>
            <w:pPr>
              <w:pStyle w:val="8"/>
              <w:spacing w:before="66"/>
              <w:rPr>
                <w:sz w:val="20"/>
              </w:rPr>
            </w:pPr>
          </w:p>
          <w:p>
            <w:pPr>
              <w:pStyle w:val="8"/>
              <w:spacing w:line="276" w:lineRule="auto"/>
              <w:ind w:left="95" w:right="24"/>
              <w:rPr>
                <w:sz w:val="20"/>
              </w:rPr>
            </w:pPr>
            <w:r>
              <w:rPr>
                <w:sz w:val="20"/>
              </w:rPr>
              <w:t>Under Additional Configuration, add an initial database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name.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Take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note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this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will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be required later.</w:t>
            </w:r>
          </w:p>
          <w:p>
            <w:pPr>
              <w:pStyle w:val="8"/>
              <w:spacing w:before="33"/>
              <w:rPr>
                <w:sz w:val="20"/>
              </w:rPr>
            </w:pPr>
          </w:p>
          <w:p>
            <w:pPr>
              <w:pStyle w:val="8"/>
              <w:ind w:left="95"/>
              <w:rPr>
                <w:sz w:val="20"/>
              </w:rPr>
            </w:pPr>
            <w:r>
              <w:rPr>
                <w:sz w:val="20"/>
              </w:rPr>
              <w:t>Uncheck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“Enable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Enhanced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Monitoring”</w:t>
            </w:r>
          </w:p>
          <w:p>
            <w:pPr>
              <w:pStyle w:val="8"/>
              <w:spacing w:before="70"/>
              <w:rPr>
                <w:sz w:val="20"/>
              </w:rPr>
            </w:pPr>
          </w:p>
          <w:p>
            <w:pPr>
              <w:pStyle w:val="8"/>
              <w:spacing w:line="276" w:lineRule="auto"/>
              <w:ind w:left="95"/>
              <w:rPr>
                <w:sz w:val="20"/>
              </w:rPr>
            </w:pPr>
            <w:r>
              <w:rPr>
                <w:sz w:val="20"/>
              </w:rPr>
              <w:t>Ensure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security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group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created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RDS deployment has port 3306 open for all incoming connections from all sources.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74" w:hRule="atLeast"/>
        </w:trPr>
        <w:tc>
          <w:tcPr>
            <w:tcW w:w="1320" w:type="dxa"/>
          </w:tcPr>
          <w:p>
            <w:pPr>
              <w:pStyle w:val="8"/>
              <w:spacing w:before="94"/>
              <w:ind w:left="81"/>
              <w:rPr>
                <w:sz w:val="20"/>
              </w:rPr>
            </w:pPr>
            <w:r>
              <w:rPr>
                <w:spacing w:val="-2"/>
                <w:sz w:val="20"/>
              </w:rPr>
              <w:t>Expected</w:t>
            </w:r>
          </w:p>
          <w:p>
            <w:pPr>
              <w:pStyle w:val="8"/>
              <w:spacing w:before="34"/>
              <w:ind w:left="81"/>
              <w:rPr>
                <w:sz w:val="20"/>
              </w:rPr>
            </w:pPr>
            <w:r>
              <w:rPr>
                <w:spacing w:val="-2"/>
                <w:sz w:val="20"/>
              </w:rPr>
              <w:t>screenshots</w:t>
            </w:r>
          </w:p>
        </w:tc>
        <w:tc>
          <w:tcPr>
            <w:tcW w:w="4881" w:type="dxa"/>
          </w:tcPr>
          <w:p>
            <w:pPr>
              <w:pStyle w:val="8"/>
              <w:numPr>
                <w:ilvl w:val="0"/>
                <w:numId w:val="11"/>
              </w:numPr>
              <w:tabs>
                <w:tab w:val="left" w:pos="813"/>
                <w:tab w:val="left" w:pos="815"/>
              </w:tabs>
              <w:spacing w:before="94" w:after="0" w:line="276" w:lineRule="auto"/>
              <w:ind w:left="815" w:right="740" w:hanging="360"/>
              <w:jc w:val="left"/>
              <w:rPr>
                <w:sz w:val="20"/>
              </w:rPr>
            </w:pPr>
            <w:r>
              <w:rPr>
                <w:sz w:val="20"/>
              </w:rPr>
              <w:t>List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instances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after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creation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 xml:space="preserve">EC2 </w:t>
            </w:r>
            <w:r>
              <w:rPr>
                <w:spacing w:val="-2"/>
                <w:sz w:val="20"/>
              </w:rPr>
              <w:t>instance</w:t>
            </w:r>
          </w:p>
          <w:p>
            <w:pPr>
              <w:pStyle w:val="8"/>
              <w:numPr>
                <w:ilvl w:val="0"/>
                <w:numId w:val="11"/>
              </w:numPr>
              <w:tabs>
                <w:tab w:val="left" w:pos="813"/>
              </w:tabs>
              <w:spacing w:before="0" w:after="0" w:line="230" w:lineRule="exact"/>
              <w:ind w:left="813" w:right="0" w:hanging="358"/>
              <w:jc w:val="left"/>
              <w:rPr>
                <w:sz w:val="20"/>
              </w:rPr>
            </w:pPr>
            <w:r>
              <w:rPr>
                <w:sz w:val="20"/>
              </w:rPr>
              <w:t>List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RDS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instances</w:t>
            </w:r>
          </w:p>
        </w:tc>
      </w:tr>
    </w:tbl>
    <w:p>
      <w:pPr>
        <w:spacing w:before="0" w:line="240" w:lineRule="auto"/>
        <w:rPr>
          <w:sz w:val="22"/>
        </w:rPr>
      </w:pPr>
    </w:p>
    <w:p>
      <w:pPr>
        <w:spacing w:before="50" w:line="240" w:lineRule="auto"/>
        <w:rPr>
          <w:sz w:val="22"/>
        </w:rPr>
      </w:pPr>
    </w:p>
    <w:p>
      <w:pPr>
        <w:pStyle w:val="4"/>
        <w:ind w:left="100"/>
        <w:rPr>
          <w:rFonts w:hint="default"/>
          <w:lang w:val="en-US"/>
        </w:rPr>
      </w:pPr>
      <w:r>
        <w:t>&lt;Insert</w:t>
      </w:r>
      <w:r>
        <w:rPr>
          <w:spacing w:val="-4"/>
        </w:rPr>
        <w:t xml:space="preserve"> </w:t>
      </w:r>
      <w:r>
        <w:t>screenshot</w:t>
      </w:r>
      <w:r>
        <w:rPr>
          <w:spacing w:val="-6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a(1)</w:t>
      </w:r>
      <w:r>
        <w:rPr>
          <w:spacing w:val="-4"/>
        </w:rPr>
        <w:t xml:space="preserve"> </w:t>
      </w:r>
      <w:r>
        <w:rPr>
          <w:spacing w:val="-2"/>
        </w:rPr>
        <w:t>here&gt;</w:t>
      </w:r>
      <w:r>
        <w:rPr>
          <w:rFonts w:hint="default"/>
          <w:lang w:val="en-US"/>
        </w:rPr>
        <w:drawing>
          <wp:inline distT="0" distB="0" distL="114300" distR="114300">
            <wp:extent cx="6908800" cy="3884295"/>
            <wp:effectExtent l="0" t="0" r="6350" b="1905"/>
            <wp:docPr id="68" name="Picture 68" descr="6.Python-Server-App-Process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6.Python-Server-App-Processor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0880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37"/>
        <w:ind w:left="100"/>
      </w:pPr>
    </w:p>
    <w:p>
      <w:pPr>
        <w:pStyle w:val="4"/>
        <w:spacing w:before="37"/>
        <w:ind w:left="100"/>
      </w:pPr>
    </w:p>
    <w:p>
      <w:pPr>
        <w:pStyle w:val="4"/>
        <w:spacing w:before="37"/>
        <w:ind w:left="100"/>
      </w:pPr>
      <w:r>
        <w:t>&lt;Insert</w:t>
      </w:r>
      <w:r>
        <w:rPr>
          <w:spacing w:val="-4"/>
        </w:rPr>
        <w:t xml:space="preserve"> </w:t>
      </w:r>
      <w:r>
        <w:t>screenshot</w:t>
      </w:r>
      <w:r>
        <w:rPr>
          <w:spacing w:val="-6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a(2)</w:t>
      </w:r>
      <w:r>
        <w:rPr>
          <w:spacing w:val="-4"/>
        </w:rPr>
        <w:t xml:space="preserve"> </w:t>
      </w:r>
      <w:r>
        <w:rPr>
          <w:spacing w:val="-2"/>
        </w:rPr>
        <w:t>here&gt;</w:t>
      </w:r>
    </w:p>
    <w:p>
      <w:pPr>
        <w:spacing w:after="0"/>
        <w:rPr>
          <w:rFonts w:hint="default"/>
          <w:lang w:val="en-US"/>
        </w:rPr>
        <w:sectPr>
          <w:pgSz w:w="12240" w:h="15840"/>
          <w:pgMar w:top="1820" w:right="0" w:bottom="280" w:left="1340" w:header="720" w:footer="720" w:gutter="0"/>
          <w:cols w:space="720" w:num="1"/>
        </w:sectPr>
      </w:pPr>
      <w:r>
        <w:rPr>
          <w:rFonts w:hint="default"/>
          <w:lang w:val="en-US"/>
        </w:rPr>
        <w:drawing>
          <wp:inline distT="0" distB="0" distL="114300" distR="114300">
            <wp:extent cx="6915150" cy="3736340"/>
            <wp:effectExtent l="0" t="0" r="0" b="16510"/>
            <wp:docPr id="69" name="Picture 69" descr="F:\AWS ADVANCED\LAB\Screenshots\RDS.pngR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F:\AWS ADVANCED\LAB\Screenshots\RDS.pngRDS"/>
                    <pic:cNvPicPr>
                      <a:picLocks noChangeAspect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line="240" w:lineRule="auto"/>
        <w:rPr>
          <w:b/>
          <w:sz w:val="20"/>
        </w:rPr>
      </w:pPr>
      <w:r>
        <mc:AlternateContent>
          <mc:Choice Requires="wpg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page">
                  <wp:posOffset>982980</wp:posOffset>
                </wp:positionH>
                <wp:positionV relativeFrom="page">
                  <wp:posOffset>5532755</wp:posOffset>
                </wp:positionV>
                <wp:extent cx="6078855" cy="3118485"/>
                <wp:effectExtent l="0" t="0" r="0" b="0"/>
                <wp:wrapNone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78855" cy="3118485"/>
                          <a:chOff x="0" y="0"/>
                          <a:chExt cx="6078855" cy="3118485"/>
                        </a:xfrm>
                      </wpg:grpSpPr>
                      <wps:wsp>
                        <wps:cNvPr id="20" name="Graphic 20"/>
                        <wps:cNvSpPr/>
                        <wps:spPr>
                          <a:xfrm>
                            <a:off x="0" y="0"/>
                            <a:ext cx="6078855" cy="2722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8855" h="2722245">
                                <a:moveTo>
                                  <a:pt x="9131" y="774319"/>
                                </a:moveTo>
                                <a:lnTo>
                                  <a:pt x="0" y="774319"/>
                                </a:lnTo>
                                <a:lnTo>
                                  <a:pt x="0" y="2671953"/>
                                </a:lnTo>
                                <a:lnTo>
                                  <a:pt x="0" y="2722245"/>
                                </a:lnTo>
                                <a:lnTo>
                                  <a:pt x="9131" y="2722245"/>
                                </a:lnTo>
                                <a:lnTo>
                                  <a:pt x="9131" y="2671953"/>
                                </a:lnTo>
                                <a:lnTo>
                                  <a:pt x="9131" y="774319"/>
                                </a:lnTo>
                                <a:close/>
                              </a:path>
                              <a:path w="6078855" h="2722245">
                                <a:moveTo>
                                  <a:pt x="9131" y="448068"/>
                                </a:moveTo>
                                <a:lnTo>
                                  <a:pt x="0" y="448068"/>
                                </a:lnTo>
                                <a:lnTo>
                                  <a:pt x="0" y="498348"/>
                                </a:lnTo>
                                <a:lnTo>
                                  <a:pt x="0" y="723900"/>
                                </a:lnTo>
                                <a:lnTo>
                                  <a:pt x="0" y="774192"/>
                                </a:lnTo>
                                <a:lnTo>
                                  <a:pt x="9131" y="774192"/>
                                </a:lnTo>
                                <a:lnTo>
                                  <a:pt x="9131" y="723900"/>
                                </a:lnTo>
                                <a:lnTo>
                                  <a:pt x="9131" y="498348"/>
                                </a:lnTo>
                                <a:lnTo>
                                  <a:pt x="9131" y="448068"/>
                                </a:lnTo>
                                <a:close/>
                              </a:path>
                              <a:path w="6078855" h="2722245">
                                <a:moveTo>
                                  <a:pt x="91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0" y="60960"/>
                                </a:lnTo>
                                <a:lnTo>
                                  <a:pt x="0" y="448056"/>
                                </a:lnTo>
                                <a:lnTo>
                                  <a:pt x="9131" y="448056"/>
                                </a:lnTo>
                                <a:lnTo>
                                  <a:pt x="9131" y="60960"/>
                                </a:lnTo>
                                <a:lnTo>
                                  <a:pt x="9131" y="9144"/>
                                </a:lnTo>
                                <a:lnTo>
                                  <a:pt x="9131" y="0"/>
                                </a:lnTo>
                                <a:close/>
                              </a:path>
                              <a:path w="6078855" h="2722245">
                                <a:moveTo>
                                  <a:pt x="6069406" y="0"/>
                                </a:moveTo>
                                <a:lnTo>
                                  <a:pt x="6069406" y="0"/>
                                </a:ln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6069406" y="9144"/>
                                </a:lnTo>
                                <a:lnTo>
                                  <a:pt x="6069406" y="0"/>
                                </a:lnTo>
                                <a:close/>
                              </a:path>
                              <a:path w="6078855" h="2722245">
                                <a:moveTo>
                                  <a:pt x="6078677" y="774319"/>
                                </a:moveTo>
                                <a:lnTo>
                                  <a:pt x="6069533" y="774319"/>
                                </a:lnTo>
                                <a:lnTo>
                                  <a:pt x="6069533" y="2671953"/>
                                </a:lnTo>
                                <a:lnTo>
                                  <a:pt x="6069533" y="2722245"/>
                                </a:lnTo>
                                <a:lnTo>
                                  <a:pt x="6078677" y="2722245"/>
                                </a:lnTo>
                                <a:lnTo>
                                  <a:pt x="6078677" y="2671953"/>
                                </a:lnTo>
                                <a:lnTo>
                                  <a:pt x="6078677" y="774319"/>
                                </a:lnTo>
                                <a:close/>
                              </a:path>
                              <a:path w="6078855" h="2722245">
                                <a:moveTo>
                                  <a:pt x="6078677" y="448068"/>
                                </a:moveTo>
                                <a:lnTo>
                                  <a:pt x="6069533" y="448068"/>
                                </a:lnTo>
                                <a:lnTo>
                                  <a:pt x="6069533" y="498348"/>
                                </a:lnTo>
                                <a:lnTo>
                                  <a:pt x="6069533" y="723900"/>
                                </a:lnTo>
                                <a:lnTo>
                                  <a:pt x="6069533" y="774192"/>
                                </a:lnTo>
                                <a:lnTo>
                                  <a:pt x="6078677" y="774192"/>
                                </a:lnTo>
                                <a:lnTo>
                                  <a:pt x="6078677" y="723900"/>
                                </a:lnTo>
                                <a:lnTo>
                                  <a:pt x="6078677" y="498348"/>
                                </a:lnTo>
                                <a:lnTo>
                                  <a:pt x="6078677" y="448068"/>
                                </a:lnTo>
                                <a:close/>
                              </a:path>
                              <a:path w="6078855" h="2722245">
                                <a:moveTo>
                                  <a:pt x="6078677" y="0"/>
                                </a:moveTo>
                                <a:lnTo>
                                  <a:pt x="6069533" y="0"/>
                                </a:lnTo>
                                <a:lnTo>
                                  <a:pt x="6069533" y="9144"/>
                                </a:lnTo>
                                <a:lnTo>
                                  <a:pt x="6069533" y="60960"/>
                                </a:lnTo>
                                <a:lnTo>
                                  <a:pt x="6069533" y="448056"/>
                                </a:lnTo>
                                <a:lnTo>
                                  <a:pt x="6078677" y="448056"/>
                                </a:lnTo>
                                <a:lnTo>
                                  <a:pt x="6078677" y="60960"/>
                                </a:lnTo>
                                <a:lnTo>
                                  <a:pt x="6078677" y="9144"/>
                                </a:lnTo>
                                <a:lnTo>
                                  <a:pt x="60786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" name="Graphic 21"/>
                        <wps:cNvSpPr/>
                        <wps:spPr>
                          <a:xfrm>
                            <a:off x="4572" y="3107816"/>
                            <a:ext cx="820419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0419" h="1905">
                                <a:moveTo>
                                  <a:pt x="81991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"/>
                                </a:lnTo>
                                <a:lnTo>
                                  <a:pt x="819911" y="1524"/>
                                </a:lnTo>
                                <a:lnTo>
                                  <a:pt x="8199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ED6E7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" name="Graphic 22"/>
                        <wps:cNvSpPr/>
                        <wps:spPr>
                          <a:xfrm>
                            <a:off x="0" y="2722244"/>
                            <a:ext cx="824865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4865" h="396240">
                                <a:moveTo>
                                  <a:pt x="9131" y="387108"/>
                                </a:moveTo>
                                <a:lnTo>
                                  <a:pt x="0" y="387108"/>
                                </a:lnTo>
                                <a:lnTo>
                                  <a:pt x="0" y="396240"/>
                                </a:lnTo>
                                <a:lnTo>
                                  <a:pt x="9131" y="396240"/>
                                </a:lnTo>
                                <a:lnTo>
                                  <a:pt x="9131" y="387108"/>
                                </a:lnTo>
                                <a:close/>
                              </a:path>
                              <a:path w="824865" h="396240">
                                <a:moveTo>
                                  <a:pt x="91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7096"/>
                                </a:lnTo>
                                <a:lnTo>
                                  <a:pt x="9131" y="387096"/>
                                </a:lnTo>
                                <a:lnTo>
                                  <a:pt x="9131" y="0"/>
                                </a:lnTo>
                                <a:close/>
                              </a:path>
                              <a:path w="824865" h="396240">
                                <a:moveTo>
                                  <a:pt x="824484" y="387108"/>
                                </a:moveTo>
                                <a:lnTo>
                                  <a:pt x="9144" y="387108"/>
                                </a:lnTo>
                                <a:lnTo>
                                  <a:pt x="9144" y="396240"/>
                                </a:lnTo>
                                <a:lnTo>
                                  <a:pt x="824484" y="396240"/>
                                </a:lnTo>
                                <a:lnTo>
                                  <a:pt x="824484" y="3871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" name="Graphic 23"/>
                        <wps:cNvSpPr/>
                        <wps:spPr>
                          <a:xfrm>
                            <a:off x="824433" y="3107816"/>
                            <a:ext cx="314325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43250" h="1905">
                                <a:moveTo>
                                  <a:pt x="314312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"/>
                                </a:lnTo>
                                <a:lnTo>
                                  <a:pt x="3143123" y="1524"/>
                                </a:lnTo>
                                <a:lnTo>
                                  <a:pt x="31431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ED6E7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815289" y="3109353"/>
                            <a:ext cx="31527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52775" h="9525">
                                <a:moveTo>
                                  <a:pt x="91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31"/>
                                </a:lnTo>
                                <a:lnTo>
                                  <a:pt x="9131" y="9131"/>
                                </a:lnTo>
                                <a:lnTo>
                                  <a:pt x="9131" y="0"/>
                                </a:lnTo>
                                <a:close/>
                              </a:path>
                              <a:path w="3152775" h="9525">
                                <a:moveTo>
                                  <a:pt x="3152267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31"/>
                                </a:lnTo>
                                <a:lnTo>
                                  <a:pt x="3152267" y="9131"/>
                                </a:lnTo>
                                <a:lnTo>
                                  <a:pt x="31522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3967556" y="3107816"/>
                            <a:ext cx="210693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6930" h="1905">
                                <a:moveTo>
                                  <a:pt x="210642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"/>
                                </a:lnTo>
                                <a:lnTo>
                                  <a:pt x="2106422" y="1524"/>
                                </a:lnTo>
                                <a:lnTo>
                                  <a:pt x="21064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ED6E7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3958412" y="2722244"/>
                            <a:ext cx="2120265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0265" h="396240">
                                <a:moveTo>
                                  <a:pt x="2110981" y="387108"/>
                                </a:moveTo>
                                <a:lnTo>
                                  <a:pt x="9144" y="387108"/>
                                </a:lnTo>
                                <a:lnTo>
                                  <a:pt x="0" y="387108"/>
                                </a:lnTo>
                                <a:lnTo>
                                  <a:pt x="0" y="396240"/>
                                </a:lnTo>
                                <a:lnTo>
                                  <a:pt x="9144" y="396240"/>
                                </a:lnTo>
                                <a:lnTo>
                                  <a:pt x="2110981" y="396240"/>
                                </a:lnTo>
                                <a:lnTo>
                                  <a:pt x="2110981" y="387108"/>
                                </a:lnTo>
                                <a:close/>
                              </a:path>
                              <a:path w="2120265" h="396240">
                                <a:moveTo>
                                  <a:pt x="2120265" y="387108"/>
                                </a:moveTo>
                                <a:lnTo>
                                  <a:pt x="2111121" y="387108"/>
                                </a:lnTo>
                                <a:lnTo>
                                  <a:pt x="2111121" y="396240"/>
                                </a:lnTo>
                                <a:lnTo>
                                  <a:pt x="2120265" y="396240"/>
                                </a:lnTo>
                                <a:lnTo>
                                  <a:pt x="2120265" y="387108"/>
                                </a:lnTo>
                                <a:close/>
                              </a:path>
                              <a:path w="2120265" h="396240">
                                <a:moveTo>
                                  <a:pt x="2120265" y="0"/>
                                </a:moveTo>
                                <a:lnTo>
                                  <a:pt x="2111121" y="0"/>
                                </a:lnTo>
                                <a:lnTo>
                                  <a:pt x="2111121" y="387096"/>
                                </a:lnTo>
                                <a:lnTo>
                                  <a:pt x="2120265" y="387096"/>
                                </a:lnTo>
                                <a:lnTo>
                                  <a:pt x="21202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77.4pt;margin-top:435.65pt;height:245.55pt;width:478.65pt;mso-position-horizontal-relative:page;mso-position-vertical-relative:page;z-index:-251655168;mso-width-relative:page;mso-height-relative:page;" coordsize="6078855,3118485" o:gfxdata="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">
                <o:lock v:ext="edit" aspectratio="f"/>
                <v:shape id="Graphic 20" o:spid="_x0000_s1026" o:spt="100" style="position:absolute;left:0;top:0;height:2722245;width:6078855;" fillcolor="#000000" filled="t" stroked="f" coordsize="6078855,2722245" o:gfxdata="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LKAaPrUAAADbAAAADwAA&#10;AAAAAAABACAAAAAiAAAAZHJzL2Rvd25yZXYueG1sUEsBAhQAFAAAAAgAh07iQDMvBZ47AAAAOQAA&#10;ABAAAAAAAAAAAQAgAAAABAEAAGRycy9zaGFwZXhtbC54bWxQSwUGAAAAAAYABgBbAQAArgMAAAAA&#10;" path="m9131,774319l0,774319,0,2671953,0,2722245,9131,2722245,9131,2671953,9131,774319xem9131,448068l0,448068,0,498348,0,723900,0,774192,9131,774192,9131,723900,9131,498348,9131,448068xem9131,0l0,0,0,9144,0,60960,0,448056,9131,448056,9131,60960,9131,9144,9131,0xem6069406,0l6069406,0,9144,0,9144,9144,6069406,9144,6069406,0xem6078677,774319l6069533,774319,6069533,2671953,6069533,2722245,6078677,2722245,6078677,2671953,6078677,774319xem6078677,448068l6069533,448068,6069533,498348,6069533,723900,6069533,774192,6078677,774192,6078677,723900,6078677,498348,6078677,448068xem6078677,0l6069533,0,6069533,9144,6069533,60960,6069533,448056,6078677,448056,6078677,60960,6078677,9144,6078677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21" o:spid="_x0000_s1026" o:spt="100" style="position:absolute;left:4572;top:3107816;height:1905;width:820419;" fillcolor="#CED6E7" filled="t" stroked="f" coordsize="820419,1905" o:gfxdata="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cEadOvQAA&#10;ANsAAAAPAAAAAAAAAAEAIAAAACIAAABkcnMvZG93bnJldi54bWxQSwECFAAUAAAACACHTuJAMy8F&#10;njsAAAA5AAAAEAAAAAAAAAABACAAAAAMAQAAZHJzL3NoYXBleG1sLnhtbFBLBQYAAAAABgAGAFsB&#10;AAC2AwAAAAA=&#10;" path="m819911,0l0,0,0,1524,819911,1524,81991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22" o:spid="_x0000_s1026" o:spt="100" style="position:absolute;left:0;top:2722244;height:396240;width:824865;" fillcolor="#000000" filled="t" stroked="f" coordsize="824865,396240" o:gfxdata="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9GKHT7gAAADbAAAA&#10;DwAAAAAAAAABACAAAAAiAAAAZHJzL2Rvd25yZXYueG1sUEsBAhQAFAAAAAgAh07iQDMvBZ47AAAA&#10;OQAAABAAAAAAAAAAAQAgAAAABwEAAGRycy9zaGFwZXhtbC54bWxQSwUGAAAAAAYABgBbAQAAsQMA&#10;AAAA&#10;" path="m9131,387108l0,387108,0,396240,9131,396240,9131,387108xem9131,0l0,0,0,387096,9131,387096,9131,0xem824484,387108l9144,387108,9144,396240,824484,396240,824484,387108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23" o:spid="_x0000_s1026" o:spt="100" style="position:absolute;left:824433;top:3107816;height:1905;width:3143250;" fillcolor="#CED6E7" filled="t" stroked="f" coordsize="3143250,1905" o:gfxdata="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wg0q+vQAA&#10;ANsAAAAPAAAAAAAAAAEAIAAAACIAAABkcnMvZG93bnJldi54bWxQSwECFAAUAAAACACHTuJAMy8F&#10;njsAAAA5AAAAEAAAAAAAAAABACAAAAAMAQAAZHJzL3NoYXBleG1sLnhtbFBLBQYAAAAABgAGAFsB&#10;AAC2AwAAAAA=&#10;" path="m3143123,0l0,0,0,1524,3143123,1524,3143123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24" o:spid="_x0000_s1026" o:spt="100" style="position:absolute;left:815289;top:3109353;height:9525;width:3152775;" fillcolor="#000000" filled="t" stroked="f" coordsize="3152775,9525" o:gfxdata="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z5lXGvQAA&#10;ANsAAAAPAAAAAAAAAAEAIAAAACIAAABkcnMvZG93bnJldi54bWxQSwECFAAUAAAACACHTuJAMy8F&#10;njsAAAA5AAAAEAAAAAAAAAABACAAAAAMAQAAZHJzL3NoYXBleG1sLnhtbFBLBQYAAAAABgAGAFsB&#10;AAC2AwAAAAA=&#10;" path="m9131,0l0,0,0,9131,9131,9131,9131,0xem3152267,0l9144,0,9144,9131,3152267,9131,3152267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25" o:spid="_x0000_s1026" o:spt="100" style="position:absolute;left:3967556;top:3107816;height:1905;width:2106930;" fillcolor="#CED6E7" filled="t" stroked="f" coordsize="2106930,1905" o:gfxdata="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XljzG/&#10;AAAA2wAAAA8AAAAAAAAAAQAgAAAAIgAAAGRycy9kb3ducmV2LnhtbFBLAQIUABQAAAAIAIdO4kAz&#10;LwWeOwAAADkAAAAQAAAAAAAAAAEAIAAAAA4BAABkcnMvc2hhcGV4bWwueG1sUEsFBgAAAAAGAAYA&#10;WwEAALgDAAAAAA==&#10;" path="m2106422,0l0,0,0,1524,2106422,1524,2106422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26" o:spid="_x0000_s1026" o:spt="100" style="position:absolute;left:3958412;top:2722244;height:396240;width:2120265;" fillcolor="#000000" filled="t" stroked="f" coordsize="2120265,396240" o:gfxdata="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FVaB0ugAAANsA&#10;AAAPAAAAAAAAAAEAIAAAACIAAABkcnMvZG93bnJldi54bWxQSwECFAAUAAAACACHTuJAMy8FnjsA&#10;AAA5AAAAEAAAAAAAAAABACAAAAAJAQAAZHJzL3NoYXBleG1sLnhtbFBLBQYAAAAABgAGAFsBAACz&#10;AwAAAAA=&#10;" path="m2110981,387108l9144,387108,0,387108,0,396240,9144,396240,2110981,396240,2110981,387108xem2120265,387108l2111121,387108,2111121,396240,2120265,396240,2120265,387108xem2120265,0l2111121,0,2111121,387096,2120265,387096,2120265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</v:group>
            </w:pict>
          </mc:Fallback>
        </mc:AlternateContent>
      </w: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1" w:after="0" w:line="240" w:lineRule="auto"/>
        <w:rPr>
          <w:b/>
          <w:sz w:val="20"/>
        </w:rPr>
      </w:pPr>
    </w:p>
    <w:tbl>
      <w:tblPr>
        <w:tblStyle w:val="3"/>
        <w:tblW w:w="0" w:type="auto"/>
        <w:tblInd w:w="22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64"/>
        <w:gridCol w:w="485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83" w:hRule="atLeast"/>
        </w:trPr>
        <w:tc>
          <w:tcPr>
            <w:tcW w:w="1264" w:type="dxa"/>
          </w:tcPr>
          <w:p>
            <w:pPr>
              <w:pStyle w:val="8"/>
              <w:spacing w:before="88" w:line="276" w:lineRule="auto"/>
              <w:ind w:left="81" w:right="496"/>
              <w:rPr>
                <w:sz w:val="20"/>
              </w:rPr>
            </w:pPr>
            <w:r>
              <w:rPr>
                <w:spacing w:val="-4"/>
                <w:sz w:val="20"/>
              </w:rPr>
              <w:t xml:space="preserve">Step </w:t>
            </w:r>
            <w:r>
              <w:rPr>
                <w:spacing w:val="-2"/>
                <w:sz w:val="20"/>
              </w:rPr>
              <w:t>number</w:t>
            </w:r>
          </w:p>
        </w:tc>
        <w:tc>
          <w:tcPr>
            <w:tcW w:w="4857" w:type="dxa"/>
          </w:tcPr>
          <w:p>
            <w:pPr>
              <w:pStyle w:val="8"/>
              <w:spacing w:before="88"/>
              <w:ind w:left="106"/>
              <w:rPr>
                <w:sz w:val="20"/>
              </w:rPr>
            </w:pPr>
            <w:r>
              <w:rPr>
                <w:spacing w:val="-10"/>
                <w:sz w:val="20"/>
              </w:rPr>
              <w:t>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0" w:hRule="atLeast"/>
        </w:trPr>
        <w:tc>
          <w:tcPr>
            <w:tcW w:w="1264" w:type="dxa"/>
          </w:tcPr>
          <w:p>
            <w:pPr>
              <w:pStyle w:val="8"/>
              <w:spacing w:before="94"/>
              <w:ind w:right="131"/>
              <w:jc w:val="center"/>
              <w:rPr>
                <w:sz w:val="20"/>
              </w:rPr>
            </w:pPr>
            <w:r>
              <w:rPr>
                <w:sz w:val="20"/>
              </w:rPr>
              <w:t>Step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name</w:t>
            </w:r>
          </w:p>
        </w:tc>
        <w:tc>
          <w:tcPr>
            <w:tcW w:w="4857" w:type="dxa"/>
          </w:tcPr>
          <w:p>
            <w:pPr>
              <w:pStyle w:val="8"/>
              <w:spacing w:before="94"/>
              <w:ind w:left="106"/>
              <w:rPr>
                <w:sz w:val="20"/>
              </w:rPr>
            </w:pPr>
            <w:r>
              <w:rPr>
                <w:sz w:val="20"/>
              </w:rPr>
              <w:t>Assignment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IAM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role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EC2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instance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12" w:hRule="atLeast"/>
        </w:trPr>
        <w:tc>
          <w:tcPr>
            <w:tcW w:w="1264" w:type="dxa"/>
          </w:tcPr>
          <w:p>
            <w:pPr>
              <w:pStyle w:val="8"/>
              <w:spacing w:before="100"/>
              <w:ind w:left="51" w:right="131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Instructions</w:t>
            </w:r>
          </w:p>
        </w:tc>
        <w:tc>
          <w:tcPr>
            <w:tcW w:w="4857" w:type="dxa"/>
          </w:tcPr>
          <w:p>
            <w:pPr>
              <w:pStyle w:val="8"/>
              <w:spacing w:before="133"/>
              <w:rPr>
                <w:b/>
                <w:sz w:val="20"/>
              </w:rPr>
            </w:pPr>
          </w:p>
          <w:p>
            <w:pPr>
              <w:pStyle w:val="8"/>
              <w:numPr>
                <w:ilvl w:val="0"/>
                <w:numId w:val="12"/>
              </w:numPr>
              <w:tabs>
                <w:tab w:val="left" w:pos="337"/>
              </w:tabs>
              <w:spacing w:before="1" w:after="0" w:line="240" w:lineRule="auto"/>
              <w:ind w:left="337" w:right="0" w:hanging="231"/>
              <w:jc w:val="left"/>
              <w:rPr>
                <w:sz w:val="20"/>
              </w:rPr>
            </w:pPr>
            <w:r>
              <w:rPr>
                <w:sz w:val="20"/>
              </w:rPr>
              <w:t>Navigate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back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EC2-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&gt;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Instances</w:t>
            </w:r>
          </w:p>
          <w:p>
            <w:pPr>
              <w:pStyle w:val="8"/>
              <w:numPr>
                <w:ilvl w:val="0"/>
                <w:numId w:val="12"/>
              </w:numPr>
              <w:tabs>
                <w:tab w:val="left" w:pos="337"/>
              </w:tabs>
              <w:spacing w:before="34" w:after="0" w:line="276" w:lineRule="auto"/>
              <w:ind w:left="106" w:right="48" w:firstLine="0"/>
              <w:jc w:val="left"/>
              <w:rPr>
                <w:sz w:val="20"/>
              </w:rPr>
            </w:pPr>
            <w:r>
              <w:rPr>
                <w:sz w:val="20"/>
              </w:rPr>
              <w:t>Select the EC2 instance created in the previous step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select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Actions-&gt;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Security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-&gt;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Modify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IAM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role</w:t>
            </w:r>
          </w:p>
          <w:p>
            <w:pPr>
              <w:pStyle w:val="8"/>
              <w:numPr>
                <w:ilvl w:val="0"/>
                <w:numId w:val="12"/>
              </w:numPr>
              <w:tabs>
                <w:tab w:val="left" w:pos="337"/>
              </w:tabs>
              <w:spacing w:before="1" w:after="0" w:line="240" w:lineRule="auto"/>
              <w:ind w:left="337" w:right="0" w:hanging="231"/>
              <w:jc w:val="left"/>
              <w:rPr>
                <w:sz w:val="20"/>
              </w:rPr>
            </w:pPr>
            <w:r>
              <w:rPr>
                <w:sz w:val="20"/>
              </w:rPr>
              <w:t>Select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role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LabInstanceProfile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from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the</w:t>
            </w:r>
          </w:p>
          <w:p>
            <w:pPr>
              <w:pStyle w:val="8"/>
              <w:spacing w:before="34"/>
              <w:ind w:left="106"/>
              <w:rPr>
                <w:sz w:val="20"/>
              </w:rPr>
            </w:pPr>
            <w:r>
              <w:rPr>
                <w:sz w:val="20"/>
              </w:rPr>
              <w:t>dropdown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click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Save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368" w:hRule="atLeast"/>
        </w:trPr>
        <w:tc>
          <w:tcPr>
            <w:tcW w:w="1264" w:type="dxa"/>
          </w:tcPr>
          <w:p>
            <w:pPr>
              <w:pStyle w:val="8"/>
              <w:rPr>
                <w:b/>
                <w:sz w:val="20"/>
              </w:rPr>
            </w:pPr>
          </w:p>
          <w:p>
            <w:pPr>
              <w:pStyle w:val="8"/>
              <w:rPr>
                <w:b/>
                <w:sz w:val="20"/>
              </w:rPr>
            </w:pPr>
          </w:p>
          <w:p>
            <w:pPr>
              <w:pStyle w:val="8"/>
              <w:spacing w:before="62"/>
              <w:rPr>
                <w:b/>
                <w:sz w:val="20"/>
              </w:rPr>
            </w:pPr>
          </w:p>
          <w:p>
            <w:pPr>
              <w:pStyle w:val="8"/>
              <w:spacing w:before="1" w:line="276" w:lineRule="auto"/>
              <w:ind w:left="81"/>
              <w:rPr>
                <w:sz w:val="20"/>
              </w:rPr>
            </w:pPr>
            <w:r>
              <w:rPr>
                <w:spacing w:val="-2"/>
                <w:sz w:val="20"/>
              </w:rPr>
              <w:t>Expected screenshots</w:t>
            </w:r>
          </w:p>
        </w:tc>
        <w:tc>
          <w:tcPr>
            <w:tcW w:w="4857" w:type="dxa"/>
          </w:tcPr>
          <w:p>
            <w:pPr>
              <w:pStyle w:val="8"/>
              <w:rPr>
                <w:b/>
                <w:sz w:val="20"/>
              </w:rPr>
            </w:pPr>
          </w:p>
          <w:p>
            <w:pPr>
              <w:pStyle w:val="8"/>
              <w:rPr>
                <w:b/>
                <w:sz w:val="20"/>
              </w:rPr>
            </w:pPr>
          </w:p>
          <w:p>
            <w:pPr>
              <w:pStyle w:val="8"/>
              <w:spacing w:before="62"/>
              <w:rPr>
                <w:b/>
                <w:sz w:val="20"/>
              </w:rPr>
            </w:pPr>
          </w:p>
          <w:p>
            <w:pPr>
              <w:pStyle w:val="8"/>
              <w:numPr>
                <w:ilvl w:val="0"/>
                <w:numId w:val="13"/>
              </w:numPr>
              <w:tabs>
                <w:tab w:val="left" w:pos="337"/>
              </w:tabs>
              <w:spacing w:before="1" w:after="0" w:line="240" w:lineRule="auto"/>
              <w:ind w:left="337" w:right="0" w:hanging="231"/>
              <w:jc w:val="left"/>
              <w:rPr>
                <w:sz w:val="20"/>
              </w:rPr>
            </w:pPr>
            <w:r>
              <w:rPr>
                <w:sz w:val="20"/>
              </w:rPr>
              <w:t>Modify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IAM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role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screen</w:t>
            </w:r>
          </w:p>
        </w:tc>
      </w:tr>
    </w:tbl>
    <w:p>
      <w:pPr>
        <w:spacing w:after="0" w:line="240" w:lineRule="auto"/>
        <w:jc w:val="left"/>
        <w:rPr>
          <w:sz w:val="20"/>
        </w:rPr>
        <w:sectPr>
          <w:pgSz w:w="12240" w:h="15840"/>
          <w:pgMar w:top="1820" w:right="0" w:bottom="280" w:left="1340" w:header="720" w:footer="720" w:gutter="0"/>
          <w:cols w:space="720" w:num="1"/>
        </w:sectPr>
      </w:pPr>
    </w:p>
    <w:p>
      <w:pPr>
        <w:pStyle w:val="4"/>
        <w:spacing w:before="71"/>
        <w:ind w:left="100"/>
        <w:rPr>
          <w:rFonts w:hint="default"/>
          <w:lang w:val="en-US"/>
        </w:rPr>
      </w:pPr>
      <w:r>
        <w:t>&lt;Insert</w:t>
      </w:r>
      <w:r>
        <w:rPr>
          <w:spacing w:val="-2"/>
        </w:rPr>
        <w:t xml:space="preserve"> </w:t>
      </w:r>
      <w:r>
        <w:t>screenshot</w:t>
      </w:r>
      <w:r>
        <w:rPr>
          <w:spacing w:val="-6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b(1)</w:t>
      </w:r>
      <w:r>
        <w:rPr>
          <w:spacing w:val="-1"/>
        </w:rPr>
        <w:t xml:space="preserve"> </w:t>
      </w:r>
      <w:r>
        <w:rPr>
          <w:spacing w:val="-2"/>
        </w:rPr>
        <w:t>here&gt;</w:t>
      </w:r>
      <w:r>
        <w:rPr>
          <w:rFonts w:hint="default"/>
          <w:lang w:val="en-US"/>
        </w:rPr>
        <w:drawing>
          <wp:inline distT="0" distB="0" distL="114300" distR="114300">
            <wp:extent cx="6908800" cy="4884420"/>
            <wp:effectExtent l="0" t="0" r="6350" b="11430"/>
            <wp:docPr id="70" name="Picture 70" descr="MODIFY I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MODIFY IAM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08800" cy="488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133" w:after="0" w:line="240" w:lineRule="auto"/>
        <w:rPr>
          <w:b/>
          <w:sz w:val="20"/>
        </w:rPr>
      </w:pPr>
    </w:p>
    <w:tbl>
      <w:tblPr>
        <w:tblStyle w:val="3"/>
        <w:tblW w:w="0" w:type="auto"/>
        <w:tblInd w:w="22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86"/>
        <w:gridCol w:w="3984"/>
        <w:gridCol w:w="251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83" w:hRule="atLeast"/>
        </w:trPr>
        <w:tc>
          <w:tcPr>
            <w:tcW w:w="886" w:type="dxa"/>
          </w:tcPr>
          <w:p>
            <w:pPr>
              <w:pStyle w:val="8"/>
              <w:spacing w:before="89" w:line="276" w:lineRule="auto"/>
              <w:ind w:left="81" w:right="118"/>
              <w:rPr>
                <w:sz w:val="20"/>
              </w:rPr>
            </w:pPr>
            <w:r>
              <w:rPr>
                <w:spacing w:val="-4"/>
                <w:sz w:val="20"/>
              </w:rPr>
              <w:t xml:space="preserve">Step </w:t>
            </w:r>
            <w:r>
              <w:rPr>
                <w:spacing w:val="-2"/>
                <w:sz w:val="20"/>
              </w:rPr>
              <w:t>number</w:t>
            </w:r>
          </w:p>
        </w:tc>
        <w:tc>
          <w:tcPr>
            <w:tcW w:w="3984" w:type="dxa"/>
          </w:tcPr>
          <w:p>
            <w:pPr>
              <w:pStyle w:val="8"/>
              <w:spacing w:before="89"/>
              <w:ind w:left="83"/>
              <w:rPr>
                <w:sz w:val="20"/>
              </w:rPr>
            </w:pPr>
            <w:r>
              <w:rPr>
                <w:spacing w:val="-10"/>
                <w:sz w:val="20"/>
              </w:rPr>
              <w:t>c</w:t>
            </w:r>
          </w:p>
        </w:tc>
        <w:tc>
          <w:tcPr>
            <w:tcW w:w="2515" w:type="dxa"/>
          </w:tcPr>
          <w:p>
            <w:pPr>
              <w:pStyle w:val="8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88" w:hRule="atLeast"/>
        </w:trPr>
        <w:tc>
          <w:tcPr>
            <w:tcW w:w="886" w:type="dxa"/>
          </w:tcPr>
          <w:p>
            <w:pPr>
              <w:pStyle w:val="8"/>
              <w:spacing w:before="94" w:line="276" w:lineRule="auto"/>
              <w:ind w:left="81" w:right="118"/>
              <w:rPr>
                <w:sz w:val="20"/>
              </w:rPr>
            </w:pPr>
            <w:r>
              <w:rPr>
                <w:spacing w:val="-4"/>
                <w:sz w:val="20"/>
              </w:rPr>
              <w:t>Step name</w:t>
            </w:r>
          </w:p>
        </w:tc>
        <w:tc>
          <w:tcPr>
            <w:tcW w:w="3984" w:type="dxa"/>
          </w:tcPr>
          <w:p>
            <w:pPr>
              <w:pStyle w:val="8"/>
              <w:spacing w:before="94" w:line="276" w:lineRule="auto"/>
              <w:ind w:left="83"/>
              <w:rPr>
                <w:sz w:val="20"/>
              </w:rPr>
            </w:pPr>
            <w:r>
              <w:rPr>
                <w:sz w:val="20"/>
              </w:rPr>
              <w:t>Configuration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Uploading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 xml:space="preserve">custom </w:t>
            </w:r>
            <w:r>
              <w:rPr>
                <w:spacing w:val="-2"/>
                <w:sz w:val="20"/>
              </w:rPr>
              <w:t>program</w:t>
            </w:r>
          </w:p>
        </w:tc>
        <w:tc>
          <w:tcPr>
            <w:tcW w:w="2515" w:type="dxa"/>
          </w:tcPr>
          <w:p>
            <w:pPr>
              <w:pStyle w:val="8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26" w:hRule="atLeast"/>
        </w:trPr>
        <w:tc>
          <w:tcPr>
            <w:tcW w:w="886" w:type="dxa"/>
          </w:tcPr>
          <w:p>
            <w:pPr>
              <w:pStyle w:val="8"/>
              <w:spacing w:before="94" w:line="276" w:lineRule="auto"/>
              <w:ind w:left="81" w:right="102"/>
              <w:rPr>
                <w:sz w:val="20"/>
              </w:rPr>
            </w:pPr>
            <w:r>
              <w:rPr>
                <w:spacing w:val="-2"/>
                <w:sz w:val="20"/>
              </w:rPr>
              <w:t xml:space="preserve">Instructi </w:t>
            </w:r>
            <w:r>
              <w:rPr>
                <w:spacing w:val="-4"/>
                <w:sz w:val="20"/>
              </w:rPr>
              <w:t>ons</w:t>
            </w:r>
          </w:p>
        </w:tc>
        <w:tc>
          <w:tcPr>
            <w:tcW w:w="3984" w:type="dxa"/>
          </w:tcPr>
          <w:p>
            <w:pPr>
              <w:pStyle w:val="8"/>
              <w:numPr>
                <w:ilvl w:val="0"/>
                <w:numId w:val="14"/>
              </w:numPr>
              <w:tabs>
                <w:tab w:val="left" w:pos="314"/>
              </w:tabs>
              <w:spacing w:before="94" w:after="0" w:line="276" w:lineRule="auto"/>
              <w:ind w:left="83" w:right="218" w:firstLine="0"/>
              <w:jc w:val="left"/>
              <w:rPr>
                <w:sz w:val="20"/>
              </w:rPr>
            </w:pPr>
            <w:r>
              <w:rPr>
                <w:sz w:val="20"/>
              </w:rPr>
              <w:t>Download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file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b/>
                <w:sz w:val="20"/>
              </w:rPr>
              <w:t>docproc-new.zip</w:t>
            </w:r>
            <w:r>
              <w:rPr>
                <w:b/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on your machine</w:t>
            </w:r>
          </w:p>
          <w:p>
            <w:pPr>
              <w:pStyle w:val="8"/>
              <w:numPr>
                <w:ilvl w:val="0"/>
                <w:numId w:val="14"/>
              </w:numPr>
              <w:tabs>
                <w:tab w:val="left" w:pos="314"/>
              </w:tabs>
              <w:spacing w:before="1" w:after="0" w:line="240" w:lineRule="auto"/>
              <w:ind w:left="314" w:right="0" w:hanging="231"/>
              <w:jc w:val="left"/>
              <w:rPr>
                <w:sz w:val="20"/>
              </w:rPr>
            </w:pPr>
            <w:r>
              <w:rPr>
                <w:sz w:val="20"/>
              </w:rPr>
              <w:t>Unzip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downloaded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file</w:t>
            </w:r>
          </w:p>
          <w:p>
            <w:pPr>
              <w:pStyle w:val="8"/>
              <w:numPr>
                <w:ilvl w:val="0"/>
                <w:numId w:val="14"/>
              </w:numPr>
              <w:tabs>
                <w:tab w:val="left" w:pos="314"/>
              </w:tabs>
              <w:spacing w:before="34" w:after="0" w:line="276" w:lineRule="auto"/>
              <w:ind w:left="83" w:right="206" w:firstLine="0"/>
              <w:jc w:val="left"/>
              <w:rPr>
                <w:sz w:val="20"/>
              </w:rPr>
            </w:pPr>
            <w:r>
              <w:rPr>
                <w:sz w:val="20"/>
              </w:rPr>
              <w:t>Enter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unzipped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folder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open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 xml:space="preserve">the file </w:t>
            </w:r>
            <w:r>
              <w:fldChar w:fldCharType="begin"/>
            </w:r>
            <w:r>
              <w:instrText xml:space="preserve"> HYPERLINK "http://views.py/" \h </w:instrText>
            </w:r>
            <w:r>
              <w:fldChar w:fldCharType="separate"/>
            </w:r>
            <w:r>
              <w:rPr>
                <w:color w:val="1154CC"/>
                <w:sz w:val="20"/>
                <w:u w:val="single" w:color="1154CC"/>
              </w:rPr>
              <w:t>views.py</w:t>
            </w:r>
            <w:r>
              <w:rPr>
                <w:color w:val="1154CC"/>
                <w:sz w:val="20"/>
                <w:u w:val="single" w:color="1154CC"/>
              </w:rPr>
              <w:fldChar w:fldCharType="end"/>
            </w:r>
            <w:r>
              <w:rPr>
                <w:color w:val="1154CC"/>
                <w:sz w:val="20"/>
                <w:u w:val="none"/>
              </w:rPr>
              <w:t xml:space="preserve"> </w:t>
            </w:r>
            <w:r>
              <w:rPr>
                <w:sz w:val="20"/>
                <w:u w:val="none"/>
              </w:rPr>
              <w:t xml:space="preserve">in the API folder using a text </w:t>
            </w:r>
            <w:r>
              <w:rPr>
                <w:spacing w:val="-2"/>
                <w:sz w:val="20"/>
                <w:u w:val="none"/>
              </w:rPr>
              <w:t>editor</w:t>
            </w:r>
          </w:p>
          <w:p>
            <w:pPr>
              <w:pStyle w:val="8"/>
              <w:numPr>
                <w:ilvl w:val="0"/>
                <w:numId w:val="14"/>
              </w:numPr>
              <w:tabs>
                <w:tab w:val="left" w:pos="314"/>
              </w:tabs>
              <w:spacing w:before="0" w:after="0" w:line="229" w:lineRule="exact"/>
              <w:ind w:left="314" w:right="0" w:hanging="231"/>
              <w:jc w:val="left"/>
              <w:rPr>
                <w:sz w:val="20"/>
              </w:rPr>
            </w:pPr>
            <w:r>
              <w:rPr>
                <w:sz w:val="20"/>
              </w:rPr>
              <w:t>In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line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number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19-24,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modify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target</w:t>
            </w:r>
          </w:p>
          <w:p>
            <w:pPr>
              <w:pStyle w:val="8"/>
              <w:spacing w:before="36"/>
              <w:ind w:left="83"/>
              <w:rPr>
                <w:sz w:val="20"/>
              </w:rPr>
            </w:pPr>
            <w:r>
              <w:rPr>
                <w:sz w:val="20"/>
              </w:rPr>
              <w:t>bucket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one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created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Step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10"/>
                <w:sz w:val="20"/>
              </w:rPr>
              <w:t>2</w:t>
            </w:r>
          </w:p>
          <w:p>
            <w:pPr>
              <w:pStyle w:val="8"/>
              <w:spacing w:before="35" w:line="276" w:lineRule="auto"/>
              <w:ind w:left="83" w:right="107"/>
              <w:rPr>
                <w:sz w:val="20"/>
              </w:rPr>
            </w:pPr>
            <w:r>
              <w:rPr>
                <w:sz w:val="20"/>
              </w:rPr>
              <w:t>(a)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modify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hostname,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username, password and database variables to the values set while creating the RDS database and save the file</w:t>
            </w:r>
          </w:p>
          <w:p>
            <w:pPr>
              <w:pStyle w:val="8"/>
              <w:spacing w:line="276" w:lineRule="auto"/>
              <w:ind w:left="83" w:right="107"/>
              <w:rPr>
                <w:sz w:val="20"/>
              </w:rPr>
            </w:pPr>
            <w:r>
              <w:rPr>
                <w:sz w:val="20"/>
              </w:rPr>
              <w:t>5) Copy the folder docproc-new to the home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folder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EC2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instance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created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in Step 3(a) using scp. Use the command given below</w:t>
            </w:r>
          </w:p>
          <w:p>
            <w:pPr>
              <w:pStyle w:val="8"/>
              <w:spacing w:line="278" w:lineRule="auto"/>
              <w:ind w:left="83" w:right="800"/>
              <w:rPr>
                <w:i/>
                <w:sz w:val="20"/>
              </w:rPr>
            </w:pPr>
            <w:r>
              <w:rPr>
                <w:i/>
                <w:sz w:val="20"/>
              </w:rPr>
              <w:t>scp</w:t>
            </w:r>
            <w:r>
              <w:rPr>
                <w:i/>
                <w:spacing w:val="-9"/>
                <w:sz w:val="20"/>
              </w:rPr>
              <w:t xml:space="preserve"> </w:t>
            </w:r>
            <w:r>
              <w:rPr>
                <w:i/>
                <w:sz w:val="20"/>
              </w:rPr>
              <w:t>-i</w:t>
            </w:r>
            <w:r>
              <w:rPr>
                <w:i/>
                <w:spacing w:val="-9"/>
                <w:sz w:val="20"/>
              </w:rPr>
              <w:t xml:space="preserve"> </w:t>
            </w:r>
            <w:r>
              <w:rPr>
                <w:i/>
                <w:sz w:val="20"/>
              </w:rPr>
              <w:t>&lt;pem&gt;</w:t>
            </w:r>
            <w:r>
              <w:rPr>
                <w:i/>
                <w:spacing w:val="-9"/>
                <w:sz w:val="20"/>
              </w:rPr>
              <w:t xml:space="preserve"> </w:t>
            </w:r>
            <w:r>
              <w:rPr>
                <w:i/>
                <w:sz w:val="20"/>
              </w:rPr>
              <w:t>-r</w:t>
            </w:r>
            <w:r>
              <w:rPr>
                <w:i/>
                <w:spacing w:val="-7"/>
                <w:sz w:val="20"/>
              </w:rPr>
              <w:t xml:space="preserve"> </w:t>
            </w:r>
            <w:r>
              <w:rPr>
                <w:i/>
                <w:sz w:val="20"/>
              </w:rPr>
              <w:t>./docproc-new</w:t>
            </w:r>
            <w:r>
              <w:rPr>
                <w:i/>
                <w:spacing w:val="-9"/>
                <w:sz w:val="20"/>
              </w:rPr>
              <w:t xml:space="preserve"> </w:t>
            </w:r>
            <w:r>
              <w:rPr>
                <w:i/>
                <w:sz w:val="20"/>
              </w:rPr>
              <w:t xml:space="preserve">ec2- </w:t>
            </w:r>
            <w:r>
              <w:rPr>
                <w:i/>
                <w:spacing w:val="-2"/>
                <w:sz w:val="20"/>
              </w:rPr>
              <w:t>user@&lt;ip&gt;:/home/ec2-user</w:t>
            </w:r>
          </w:p>
        </w:tc>
        <w:tc>
          <w:tcPr>
            <w:tcW w:w="2515" w:type="dxa"/>
          </w:tcPr>
          <w:p>
            <w:pPr>
              <w:pStyle w:val="8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22" w:hRule="atLeast"/>
        </w:trPr>
        <w:tc>
          <w:tcPr>
            <w:tcW w:w="886" w:type="dxa"/>
          </w:tcPr>
          <w:p>
            <w:pPr>
              <w:pStyle w:val="8"/>
              <w:spacing w:before="97" w:line="276" w:lineRule="auto"/>
              <w:ind w:left="81" w:right="76"/>
              <w:rPr>
                <w:sz w:val="20"/>
              </w:rPr>
            </w:pPr>
            <w:r>
              <w:rPr>
                <w:spacing w:val="-2"/>
                <w:sz w:val="20"/>
              </w:rPr>
              <w:t xml:space="preserve">Expecte </w:t>
            </w:r>
            <w:r>
              <w:rPr>
                <w:spacing w:val="-10"/>
                <w:sz w:val="20"/>
              </w:rPr>
              <w:t xml:space="preserve">d </w:t>
            </w:r>
            <w:r>
              <w:rPr>
                <w:spacing w:val="-2"/>
                <w:sz w:val="20"/>
              </w:rPr>
              <w:t>screens</w:t>
            </w:r>
          </w:p>
          <w:p>
            <w:pPr>
              <w:pStyle w:val="8"/>
              <w:spacing w:before="2" w:line="210" w:lineRule="exact"/>
              <w:ind w:left="81"/>
              <w:rPr>
                <w:sz w:val="20"/>
              </w:rPr>
            </w:pPr>
            <w:r>
              <w:rPr>
                <w:spacing w:val="-4"/>
                <w:sz w:val="20"/>
              </w:rPr>
              <w:t>hots</w:t>
            </w:r>
          </w:p>
        </w:tc>
        <w:tc>
          <w:tcPr>
            <w:tcW w:w="3984" w:type="dxa"/>
          </w:tcPr>
          <w:p>
            <w:pPr>
              <w:pStyle w:val="8"/>
              <w:spacing w:before="97"/>
              <w:ind w:left="83"/>
              <w:rPr>
                <w:sz w:val="20"/>
              </w:rPr>
            </w:pPr>
            <w:r>
              <w:rPr>
                <w:sz w:val="20"/>
              </w:rPr>
              <w:t>1)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Modifying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 xml:space="preserve"> </w:t>
            </w:r>
            <w:r>
              <w:fldChar w:fldCharType="begin"/>
            </w:r>
            <w:r>
              <w:instrText xml:space="preserve"> HYPERLINK "http://views.py/" \h </w:instrText>
            </w:r>
            <w:r>
              <w:fldChar w:fldCharType="separate"/>
            </w:r>
            <w:r>
              <w:rPr>
                <w:color w:val="1154CC"/>
                <w:sz w:val="20"/>
                <w:u w:val="single" w:color="1154CC"/>
              </w:rPr>
              <w:t>views.py</w:t>
            </w:r>
            <w:r>
              <w:rPr>
                <w:color w:val="1154CC"/>
                <w:sz w:val="20"/>
                <w:u w:val="single" w:color="1154CC"/>
              </w:rPr>
              <w:fldChar w:fldCharType="end"/>
            </w:r>
            <w:r>
              <w:rPr>
                <w:color w:val="1154CC"/>
                <w:spacing w:val="-7"/>
                <w:sz w:val="20"/>
                <w:u w:val="none"/>
              </w:rPr>
              <w:t xml:space="preserve"> </w:t>
            </w:r>
            <w:r>
              <w:rPr>
                <w:sz w:val="20"/>
                <w:u w:val="none"/>
              </w:rPr>
              <w:t>file</w:t>
            </w:r>
            <w:r>
              <w:rPr>
                <w:spacing w:val="-3"/>
                <w:sz w:val="20"/>
                <w:u w:val="none"/>
              </w:rPr>
              <w:t xml:space="preserve"> </w:t>
            </w:r>
            <w:r>
              <w:rPr>
                <w:sz w:val="20"/>
                <w:u w:val="none"/>
              </w:rPr>
              <w:t>to</w:t>
            </w:r>
            <w:r>
              <w:rPr>
                <w:spacing w:val="-3"/>
                <w:sz w:val="20"/>
                <w:u w:val="none"/>
              </w:rPr>
              <w:t xml:space="preserve"> </w:t>
            </w:r>
            <w:r>
              <w:rPr>
                <w:sz w:val="20"/>
                <w:u w:val="none"/>
              </w:rPr>
              <w:t>point</w:t>
            </w:r>
            <w:r>
              <w:rPr>
                <w:spacing w:val="-6"/>
                <w:sz w:val="20"/>
                <w:u w:val="none"/>
              </w:rPr>
              <w:t xml:space="preserve"> </w:t>
            </w:r>
            <w:r>
              <w:rPr>
                <w:spacing w:val="-5"/>
                <w:sz w:val="20"/>
                <w:u w:val="none"/>
              </w:rPr>
              <w:t>to</w:t>
            </w:r>
          </w:p>
          <w:p>
            <w:pPr>
              <w:pStyle w:val="8"/>
              <w:spacing w:before="34"/>
              <w:ind w:left="83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target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bucket</w:t>
            </w:r>
          </w:p>
        </w:tc>
        <w:tc>
          <w:tcPr>
            <w:tcW w:w="2515" w:type="dxa"/>
          </w:tcPr>
          <w:p>
            <w:pPr>
              <w:pStyle w:val="8"/>
              <w:spacing w:before="97"/>
              <w:ind w:left="108"/>
              <w:rPr>
                <w:sz w:val="20"/>
              </w:rPr>
            </w:pPr>
            <w:r>
              <w:rPr>
                <w:sz w:val="20"/>
              </w:rPr>
              <w:t>2)Copying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folder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the</w:t>
            </w:r>
          </w:p>
          <w:p>
            <w:pPr>
              <w:pStyle w:val="8"/>
              <w:spacing w:before="34"/>
              <w:ind w:left="108"/>
              <w:rPr>
                <w:sz w:val="20"/>
              </w:rPr>
            </w:pPr>
            <w:r>
              <w:rPr>
                <w:sz w:val="20"/>
              </w:rPr>
              <w:t>EC2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instance</w:t>
            </w:r>
          </w:p>
        </w:tc>
      </w:tr>
    </w:tbl>
    <w:p>
      <w:pPr>
        <w:spacing w:before="0" w:line="240" w:lineRule="auto"/>
        <w:rPr>
          <w:b/>
          <w:sz w:val="22"/>
        </w:rPr>
      </w:pPr>
    </w:p>
    <w:p>
      <w:pPr>
        <w:spacing w:before="0" w:line="240" w:lineRule="auto"/>
        <w:rPr>
          <w:b/>
          <w:sz w:val="22"/>
        </w:rPr>
      </w:pPr>
    </w:p>
    <w:p>
      <w:pPr>
        <w:spacing w:before="0" w:line="240" w:lineRule="auto"/>
        <w:rPr>
          <w:b/>
          <w:sz w:val="22"/>
        </w:rPr>
      </w:pPr>
    </w:p>
    <w:p>
      <w:pPr>
        <w:spacing w:before="229" w:line="240" w:lineRule="auto"/>
        <w:rPr>
          <w:b/>
          <w:sz w:val="22"/>
        </w:rPr>
      </w:pPr>
    </w:p>
    <w:p>
      <w:pPr>
        <w:pStyle w:val="4"/>
        <w:spacing w:before="1"/>
        <w:ind w:left="100"/>
        <w:rPr>
          <w:rFonts w:hint="default"/>
          <w:lang w:val="en-US"/>
        </w:rPr>
      </w:pP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page">
                  <wp:posOffset>982980</wp:posOffset>
                </wp:positionH>
                <wp:positionV relativeFrom="paragraph">
                  <wp:posOffset>-5503545</wp:posOffset>
                </wp:positionV>
                <wp:extent cx="5953760" cy="4789805"/>
                <wp:effectExtent l="0" t="0" r="0" b="0"/>
                <wp:wrapNone/>
                <wp:docPr id="27" name="Graphic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3760" cy="47898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53760" h="4789805">
                              <a:moveTo>
                                <a:pt x="9131" y="4066743"/>
                              </a:moveTo>
                              <a:lnTo>
                                <a:pt x="0" y="4066743"/>
                              </a:lnTo>
                              <a:lnTo>
                                <a:pt x="0" y="4789424"/>
                              </a:lnTo>
                              <a:lnTo>
                                <a:pt x="9131" y="4789424"/>
                              </a:lnTo>
                              <a:lnTo>
                                <a:pt x="9131" y="4066743"/>
                              </a:lnTo>
                              <a:close/>
                            </a:path>
                            <a:path w="5953760" h="4789805">
                              <a:moveTo>
                                <a:pt x="9131" y="61036"/>
                              </a:moveTo>
                              <a:lnTo>
                                <a:pt x="0" y="61036"/>
                              </a:lnTo>
                              <a:lnTo>
                                <a:pt x="0" y="448437"/>
                              </a:lnTo>
                              <a:lnTo>
                                <a:pt x="0" y="498729"/>
                              </a:lnTo>
                              <a:lnTo>
                                <a:pt x="0" y="885825"/>
                              </a:lnTo>
                              <a:lnTo>
                                <a:pt x="0" y="936117"/>
                              </a:lnTo>
                              <a:lnTo>
                                <a:pt x="0" y="4016375"/>
                              </a:lnTo>
                              <a:lnTo>
                                <a:pt x="0" y="4066667"/>
                              </a:lnTo>
                              <a:lnTo>
                                <a:pt x="9131" y="4066667"/>
                              </a:lnTo>
                              <a:lnTo>
                                <a:pt x="9131" y="448437"/>
                              </a:lnTo>
                              <a:lnTo>
                                <a:pt x="9131" y="61036"/>
                              </a:lnTo>
                              <a:close/>
                            </a:path>
                            <a:path w="5953760" h="4789805">
                              <a:moveTo>
                                <a:pt x="9131" y="0"/>
                              </a:move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60960"/>
                              </a:lnTo>
                              <a:lnTo>
                                <a:pt x="9131" y="60960"/>
                              </a:lnTo>
                              <a:lnTo>
                                <a:pt x="9131" y="9144"/>
                              </a:lnTo>
                              <a:lnTo>
                                <a:pt x="9131" y="12"/>
                              </a:lnTo>
                              <a:close/>
                            </a:path>
                            <a:path w="5953760" h="4789805">
                              <a:moveTo>
                                <a:pt x="4822774" y="12"/>
                              </a:moveTo>
                              <a:lnTo>
                                <a:pt x="4822774" y="12"/>
                              </a:lnTo>
                              <a:lnTo>
                                <a:pt x="9144" y="12"/>
                              </a:lnTo>
                              <a:lnTo>
                                <a:pt x="9144" y="9144"/>
                              </a:lnTo>
                              <a:lnTo>
                                <a:pt x="4822774" y="9144"/>
                              </a:lnTo>
                              <a:lnTo>
                                <a:pt x="4822774" y="12"/>
                              </a:lnTo>
                              <a:close/>
                            </a:path>
                            <a:path w="5953760" h="4789805">
                              <a:moveTo>
                                <a:pt x="5395912" y="12"/>
                              </a:moveTo>
                              <a:lnTo>
                                <a:pt x="5386781" y="12"/>
                              </a:lnTo>
                              <a:lnTo>
                                <a:pt x="4832045" y="12"/>
                              </a:lnTo>
                              <a:lnTo>
                                <a:pt x="4822901" y="12"/>
                              </a:lnTo>
                              <a:lnTo>
                                <a:pt x="4822901" y="9144"/>
                              </a:lnTo>
                              <a:lnTo>
                                <a:pt x="4832045" y="9144"/>
                              </a:lnTo>
                              <a:lnTo>
                                <a:pt x="5386781" y="9144"/>
                              </a:lnTo>
                              <a:lnTo>
                                <a:pt x="5395912" y="9144"/>
                              </a:lnTo>
                              <a:lnTo>
                                <a:pt x="5395912" y="12"/>
                              </a:lnTo>
                              <a:close/>
                            </a:path>
                            <a:path w="5953760" h="4789805">
                              <a:moveTo>
                                <a:pt x="5953696" y="4066743"/>
                              </a:moveTo>
                              <a:lnTo>
                                <a:pt x="5944565" y="4066743"/>
                              </a:lnTo>
                              <a:lnTo>
                                <a:pt x="5944565" y="4789424"/>
                              </a:lnTo>
                              <a:lnTo>
                                <a:pt x="5953696" y="4789424"/>
                              </a:lnTo>
                              <a:lnTo>
                                <a:pt x="5953696" y="4066743"/>
                              </a:lnTo>
                              <a:close/>
                            </a:path>
                            <a:path w="5953760" h="4789805">
                              <a:moveTo>
                                <a:pt x="5953696" y="61036"/>
                              </a:moveTo>
                              <a:lnTo>
                                <a:pt x="5944565" y="61036"/>
                              </a:lnTo>
                              <a:lnTo>
                                <a:pt x="5944565" y="448437"/>
                              </a:lnTo>
                              <a:lnTo>
                                <a:pt x="5944565" y="498729"/>
                              </a:lnTo>
                              <a:lnTo>
                                <a:pt x="5944565" y="885825"/>
                              </a:lnTo>
                              <a:lnTo>
                                <a:pt x="5944565" y="936117"/>
                              </a:lnTo>
                              <a:lnTo>
                                <a:pt x="5944565" y="4016375"/>
                              </a:lnTo>
                              <a:lnTo>
                                <a:pt x="5944565" y="4066667"/>
                              </a:lnTo>
                              <a:lnTo>
                                <a:pt x="5953696" y="4066667"/>
                              </a:lnTo>
                              <a:lnTo>
                                <a:pt x="5953696" y="448437"/>
                              </a:lnTo>
                              <a:lnTo>
                                <a:pt x="5953696" y="61036"/>
                              </a:lnTo>
                              <a:close/>
                            </a:path>
                            <a:path w="5953760" h="4789805">
                              <a:moveTo>
                                <a:pt x="5953696" y="0"/>
                              </a:moveTo>
                              <a:lnTo>
                                <a:pt x="5944565" y="0"/>
                              </a:lnTo>
                              <a:lnTo>
                                <a:pt x="5395925" y="12"/>
                              </a:lnTo>
                              <a:lnTo>
                                <a:pt x="5395925" y="9144"/>
                              </a:lnTo>
                              <a:lnTo>
                                <a:pt x="5944565" y="9144"/>
                              </a:lnTo>
                              <a:lnTo>
                                <a:pt x="5944565" y="60960"/>
                              </a:lnTo>
                              <a:lnTo>
                                <a:pt x="5953696" y="60960"/>
                              </a:lnTo>
                              <a:lnTo>
                                <a:pt x="5953696" y="9144"/>
                              </a:lnTo>
                              <a:lnTo>
                                <a:pt x="5953696" y="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7" o:spid="_x0000_s1026" o:spt="100" style="position:absolute;left:0pt;margin-left:77.4pt;margin-top:-433.35pt;height:377.15pt;width:468.8pt;mso-position-horizontal-relative:page;z-index:-251655168;mso-width-relative:page;mso-height-relative:page;" fillcolor="#000000" filled="t" stroked="f" coordsize="5953760,4789805" o:gfxdata="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" path="m9131,4066743l0,4066743,0,4789424,9131,4789424,9131,4066743xem9131,61036l0,61036,0,448437,0,498729,0,885825,0,936117,0,4016375,0,4066667,9131,4066667,9131,448437,9131,61036xem9131,0l0,0,0,9144,0,60960,9131,60960,9131,9144,9131,12xem4822774,12l4822774,12,9144,12,9144,9144,4822774,9144,4822774,12xem5395912,12l5386781,12,4832045,12,4822901,12,4822901,9144,4832045,9144,5386781,9144,5395912,9144,5395912,12xem5953696,4066743l5944565,4066743,5944565,4789424,5953696,4789424,5953696,4066743xem5953696,61036l5944565,61036,5944565,448437,5944565,498729,5944565,885825,5944565,936117,5944565,4016375,5944565,4066667,5953696,4066667,5953696,448437,5953696,61036xem5953696,0l5944565,0,5395925,12,5395925,9144,5944565,9144,5944565,60960,5953696,60960,5953696,9144,5953696,12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t>&lt;Insert</w:t>
      </w:r>
      <w:r>
        <w:rPr>
          <w:spacing w:val="-4"/>
        </w:rPr>
        <w:t xml:space="preserve"> </w:t>
      </w:r>
      <w:r>
        <w:t>screenshot</w:t>
      </w:r>
      <w:r>
        <w:rPr>
          <w:spacing w:val="-6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c(1)</w:t>
      </w:r>
      <w:r>
        <w:rPr>
          <w:spacing w:val="-4"/>
        </w:rPr>
        <w:t xml:space="preserve"> </w:t>
      </w:r>
      <w:r>
        <w:rPr>
          <w:spacing w:val="-2"/>
        </w:rPr>
        <w:t>here&gt;</w:t>
      </w:r>
      <w:r>
        <w:rPr>
          <w:rFonts w:hint="default"/>
          <w:lang w:val="en-US"/>
        </w:rPr>
        <w:drawing>
          <wp:inline distT="0" distB="0" distL="114300" distR="114300">
            <wp:extent cx="6911340" cy="3326765"/>
            <wp:effectExtent l="0" t="0" r="3810" b="6985"/>
            <wp:docPr id="71" name="Picture 71" descr="Python-source-code-upd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Python-source-code-update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1134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77" w:line="240" w:lineRule="auto"/>
        <w:rPr>
          <w:b/>
          <w:sz w:val="22"/>
        </w:rPr>
      </w:pPr>
    </w:p>
    <w:p>
      <w:pPr>
        <w:pStyle w:val="4"/>
        <w:ind w:left="100"/>
      </w:pPr>
      <w:r>
        <w:t>&lt;Insert</w:t>
      </w:r>
      <w:r>
        <w:rPr>
          <w:spacing w:val="-4"/>
        </w:rPr>
        <w:t xml:space="preserve"> </w:t>
      </w:r>
      <w:r>
        <w:t>screenshot</w:t>
      </w:r>
      <w:r>
        <w:rPr>
          <w:spacing w:val="-6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c(2)</w:t>
      </w:r>
      <w:r>
        <w:rPr>
          <w:spacing w:val="-4"/>
        </w:rPr>
        <w:t xml:space="preserve"> </w:t>
      </w:r>
      <w:r>
        <w:rPr>
          <w:spacing w:val="-2"/>
        </w:rPr>
        <w:t>here&gt;</w:t>
      </w:r>
    </w:p>
    <w:p>
      <w:pPr>
        <w:spacing w:after="0"/>
        <w:sectPr>
          <w:pgSz w:w="12240" w:h="15840"/>
          <w:pgMar w:top="1660" w:right="0" w:bottom="280" w:left="1340" w:header="720" w:footer="720" w:gutter="0"/>
          <w:cols w:space="720" w:num="1"/>
        </w:sectPr>
      </w:pPr>
    </w:p>
    <w:p>
      <w:pPr>
        <w:spacing w:before="0" w:line="240" w:lineRule="auto"/>
        <w:rPr>
          <w:b/>
          <w:sz w:val="22"/>
        </w:rPr>
      </w:pPr>
    </w:p>
    <w:p>
      <w:pPr>
        <w:spacing w:before="0" w:line="240" w:lineRule="auto"/>
        <w:rPr>
          <w:b/>
          <w:sz w:val="22"/>
        </w:rPr>
      </w:pPr>
    </w:p>
    <w:p>
      <w:pPr>
        <w:spacing w:before="0" w:line="240" w:lineRule="auto"/>
        <w:rPr>
          <w:b/>
          <w:sz w:val="22"/>
        </w:rPr>
      </w:pPr>
    </w:p>
    <w:p>
      <w:pPr>
        <w:spacing w:before="0" w:line="240" w:lineRule="auto"/>
        <w:rPr>
          <w:b/>
          <w:sz w:val="22"/>
        </w:rPr>
      </w:pPr>
    </w:p>
    <w:p>
      <w:pPr>
        <w:spacing w:before="0" w:line="240" w:lineRule="auto"/>
        <w:rPr>
          <w:b/>
          <w:sz w:val="22"/>
        </w:rPr>
      </w:pPr>
    </w:p>
    <w:p>
      <w:pPr>
        <w:spacing w:before="0" w:line="240" w:lineRule="auto"/>
        <w:rPr>
          <w:b/>
          <w:sz w:val="22"/>
        </w:rPr>
      </w:pPr>
    </w:p>
    <w:p>
      <w:pPr>
        <w:spacing w:before="0" w:line="240" w:lineRule="auto"/>
        <w:rPr>
          <w:b/>
          <w:sz w:val="22"/>
        </w:rPr>
      </w:pPr>
    </w:p>
    <w:p>
      <w:pPr>
        <w:spacing w:before="0" w:line="240" w:lineRule="auto"/>
        <w:rPr>
          <w:b/>
          <w:sz w:val="22"/>
        </w:rPr>
      </w:pPr>
    </w:p>
    <w:p>
      <w:pPr>
        <w:spacing w:before="0" w:line="240" w:lineRule="auto"/>
        <w:rPr>
          <w:b/>
          <w:sz w:val="22"/>
        </w:rPr>
      </w:pPr>
    </w:p>
    <w:p>
      <w:pPr>
        <w:spacing w:before="0" w:line="240" w:lineRule="auto"/>
        <w:rPr>
          <w:b/>
          <w:sz w:val="22"/>
        </w:rPr>
      </w:pPr>
    </w:p>
    <w:p>
      <w:pPr>
        <w:spacing w:before="0" w:line="240" w:lineRule="auto"/>
        <w:rPr>
          <w:b/>
          <w:sz w:val="22"/>
        </w:rPr>
      </w:pPr>
    </w:p>
    <w:p>
      <w:pPr>
        <w:spacing w:before="0" w:line="240" w:lineRule="auto"/>
        <w:rPr>
          <w:b/>
          <w:sz w:val="22"/>
        </w:rPr>
      </w:pPr>
    </w:p>
    <w:p>
      <w:pPr>
        <w:spacing w:before="0" w:line="240" w:lineRule="auto"/>
        <w:rPr>
          <w:b/>
          <w:sz w:val="22"/>
        </w:rPr>
      </w:pPr>
    </w:p>
    <w:p>
      <w:pPr>
        <w:spacing w:before="0" w:line="240" w:lineRule="auto"/>
        <w:rPr>
          <w:b/>
          <w:sz w:val="22"/>
        </w:rPr>
      </w:pPr>
    </w:p>
    <w:p>
      <w:pPr>
        <w:spacing w:before="189" w:line="240" w:lineRule="auto"/>
        <w:rPr>
          <w:b/>
          <w:sz w:val="22"/>
        </w:rPr>
      </w:pPr>
    </w:p>
    <w:p>
      <w:pPr>
        <w:spacing w:before="0"/>
        <w:ind w:left="100" w:right="0" w:firstLine="0"/>
        <w:jc w:val="left"/>
        <w:rPr>
          <w:sz w:val="22"/>
        </w:rPr>
      </w:pPr>
      <w:r>
        <mc:AlternateContent>
          <mc:Choice Requires="wpg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page">
                  <wp:posOffset>982980</wp:posOffset>
                </wp:positionH>
                <wp:positionV relativeFrom="paragraph">
                  <wp:posOffset>370205</wp:posOffset>
                </wp:positionV>
                <wp:extent cx="5953760" cy="4434205"/>
                <wp:effectExtent l="0" t="0" r="0" b="0"/>
                <wp:wrapNone/>
                <wp:docPr id="28" name="Group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3760" cy="4434205"/>
                          <a:chOff x="0" y="0"/>
                          <a:chExt cx="5953760" cy="4434205"/>
                        </a:xfrm>
                      </wpg:grpSpPr>
                      <wps:wsp>
                        <wps:cNvPr id="29" name="Graphic 29"/>
                        <wps:cNvSpPr/>
                        <wps:spPr>
                          <a:xfrm>
                            <a:off x="0" y="0"/>
                            <a:ext cx="5953760" cy="403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53760" h="4037965">
                                <a:moveTo>
                                  <a:pt x="9131" y="446544"/>
                                </a:moveTo>
                                <a:lnTo>
                                  <a:pt x="0" y="446544"/>
                                </a:lnTo>
                                <a:lnTo>
                                  <a:pt x="0" y="496824"/>
                                </a:lnTo>
                                <a:lnTo>
                                  <a:pt x="0" y="1051560"/>
                                </a:lnTo>
                                <a:lnTo>
                                  <a:pt x="0" y="1101852"/>
                                </a:lnTo>
                                <a:lnTo>
                                  <a:pt x="0" y="3987419"/>
                                </a:lnTo>
                                <a:lnTo>
                                  <a:pt x="0" y="4037711"/>
                                </a:lnTo>
                                <a:lnTo>
                                  <a:pt x="9131" y="4037711"/>
                                </a:lnTo>
                                <a:lnTo>
                                  <a:pt x="9131" y="3987419"/>
                                </a:lnTo>
                                <a:lnTo>
                                  <a:pt x="9131" y="1101852"/>
                                </a:lnTo>
                                <a:lnTo>
                                  <a:pt x="9131" y="1051560"/>
                                </a:lnTo>
                                <a:lnTo>
                                  <a:pt x="9131" y="496824"/>
                                </a:lnTo>
                                <a:lnTo>
                                  <a:pt x="9131" y="446544"/>
                                </a:lnTo>
                                <a:close/>
                              </a:path>
                              <a:path w="5953760" h="4037965">
                                <a:moveTo>
                                  <a:pt x="91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0" y="60960"/>
                                </a:lnTo>
                                <a:lnTo>
                                  <a:pt x="0" y="446532"/>
                                </a:lnTo>
                                <a:lnTo>
                                  <a:pt x="9131" y="446532"/>
                                </a:lnTo>
                                <a:lnTo>
                                  <a:pt x="9131" y="60960"/>
                                </a:lnTo>
                                <a:lnTo>
                                  <a:pt x="9131" y="9144"/>
                                </a:lnTo>
                                <a:lnTo>
                                  <a:pt x="9131" y="0"/>
                                </a:lnTo>
                                <a:close/>
                              </a:path>
                              <a:path w="5953760" h="4037965">
                                <a:moveTo>
                                  <a:pt x="1652270" y="0"/>
                                </a:moveTo>
                                <a:lnTo>
                                  <a:pt x="838149" y="0"/>
                                </a:lnTo>
                                <a:lnTo>
                                  <a:pt x="829056" y="0"/>
                                </a:ln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829005" y="9144"/>
                                </a:lnTo>
                                <a:lnTo>
                                  <a:pt x="838149" y="9144"/>
                                </a:lnTo>
                                <a:lnTo>
                                  <a:pt x="1652270" y="9144"/>
                                </a:lnTo>
                                <a:lnTo>
                                  <a:pt x="1652270" y="0"/>
                                </a:lnTo>
                                <a:close/>
                              </a:path>
                              <a:path w="5953760" h="4037965">
                                <a:moveTo>
                                  <a:pt x="5944438" y="0"/>
                                </a:moveTo>
                                <a:lnTo>
                                  <a:pt x="5944438" y="0"/>
                                </a:lnTo>
                                <a:lnTo>
                                  <a:pt x="1652346" y="0"/>
                                </a:lnTo>
                                <a:lnTo>
                                  <a:pt x="1652346" y="9144"/>
                                </a:lnTo>
                                <a:lnTo>
                                  <a:pt x="5944438" y="9144"/>
                                </a:lnTo>
                                <a:lnTo>
                                  <a:pt x="5944438" y="0"/>
                                </a:lnTo>
                                <a:close/>
                              </a:path>
                              <a:path w="5953760" h="4037965">
                                <a:moveTo>
                                  <a:pt x="5953696" y="446544"/>
                                </a:moveTo>
                                <a:lnTo>
                                  <a:pt x="5944565" y="446544"/>
                                </a:lnTo>
                                <a:lnTo>
                                  <a:pt x="5944565" y="496824"/>
                                </a:lnTo>
                                <a:lnTo>
                                  <a:pt x="5944565" y="1051560"/>
                                </a:lnTo>
                                <a:lnTo>
                                  <a:pt x="5944565" y="1101852"/>
                                </a:lnTo>
                                <a:lnTo>
                                  <a:pt x="5944565" y="3987419"/>
                                </a:lnTo>
                                <a:lnTo>
                                  <a:pt x="5944565" y="4037711"/>
                                </a:lnTo>
                                <a:lnTo>
                                  <a:pt x="5953696" y="4037711"/>
                                </a:lnTo>
                                <a:lnTo>
                                  <a:pt x="5953696" y="3987419"/>
                                </a:lnTo>
                                <a:lnTo>
                                  <a:pt x="5953696" y="1101852"/>
                                </a:lnTo>
                                <a:lnTo>
                                  <a:pt x="5953696" y="1051560"/>
                                </a:lnTo>
                                <a:lnTo>
                                  <a:pt x="5953696" y="496824"/>
                                </a:lnTo>
                                <a:lnTo>
                                  <a:pt x="5953696" y="446544"/>
                                </a:lnTo>
                                <a:close/>
                              </a:path>
                              <a:path w="5953760" h="4037965">
                                <a:moveTo>
                                  <a:pt x="5953696" y="0"/>
                                </a:moveTo>
                                <a:lnTo>
                                  <a:pt x="5944565" y="0"/>
                                </a:lnTo>
                                <a:lnTo>
                                  <a:pt x="5944565" y="9144"/>
                                </a:lnTo>
                                <a:lnTo>
                                  <a:pt x="5944565" y="60960"/>
                                </a:lnTo>
                                <a:lnTo>
                                  <a:pt x="5944565" y="446532"/>
                                </a:lnTo>
                                <a:lnTo>
                                  <a:pt x="5953696" y="446532"/>
                                </a:lnTo>
                                <a:lnTo>
                                  <a:pt x="5953696" y="60960"/>
                                </a:lnTo>
                                <a:lnTo>
                                  <a:pt x="5953696" y="9144"/>
                                </a:lnTo>
                                <a:lnTo>
                                  <a:pt x="59536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4572" y="4423283"/>
                            <a:ext cx="82486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4865" h="1905">
                                <a:moveTo>
                                  <a:pt x="8244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"/>
                                </a:lnTo>
                                <a:lnTo>
                                  <a:pt x="824484" y="1524"/>
                                </a:lnTo>
                                <a:lnTo>
                                  <a:pt x="8244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ED6E7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0" y="4037710"/>
                            <a:ext cx="829310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9310" h="396240">
                                <a:moveTo>
                                  <a:pt x="91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7096"/>
                                </a:lnTo>
                                <a:lnTo>
                                  <a:pt x="0" y="396240"/>
                                </a:lnTo>
                                <a:lnTo>
                                  <a:pt x="9131" y="396240"/>
                                </a:lnTo>
                                <a:lnTo>
                                  <a:pt x="9131" y="387096"/>
                                </a:lnTo>
                                <a:lnTo>
                                  <a:pt x="9131" y="0"/>
                                </a:lnTo>
                                <a:close/>
                              </a:path>
                              <a:path w="829310" h="396240">
                                <a:moveTo>
                                  <a:pt x="829056" y="387096"/>
                                </a:moveTo>
                                <a:lnTo>
                                  <a:pt x="9144" y="387096"/>
                                </a:lnTo>
                                <a:lnTo>
                                  <a:pt x="9144" y="396240"/>
                                </a:lnTo>
                                <a:lnTo>
                                  <a:pt x="829056" y="396240"/>
                                </a:lnTo>
                                <a:lnTo>
                                  <a:pt x="829056" y="387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829005" y="4423283"/>
                            <a:ext cx="823594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3594" h="1905">
                                <a:moveTo>
                                  <a:pt x="8232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"/>
                                </a:lnTo>
                                <a:lnTo>
                                  <a:pt x="823264" y="1524"/>
                                </a:lnTo>
                                <a:lnTo>
                                  <a:pt x="8232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ED6E7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819861" y="4424807"/>
                            <a:ext cx="83248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2485" h="9525">
                                <a:moveTo>
                                  <a:pt x="91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9131" y="9144"/>
                                </a:lnTo>
                                <a:lnTo>
                                  <a:pt x="9131" y="0"/>
                                </a:lnTo>
                                <a:close/>
                              </a:path>
                              <a:path w="832485" h="9525">
                                <a:moveTo>
                                  <a:pt x="832408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832408" y="9144"/>
                                </a:lnTo>
                                <a:lnTo>
                                  <a:pt x="8324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1652346" y="4423283"/>
                            <a:ext cx="82296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2960" h="1905">
                                <a:moveTo>
                                  <a:pt x="8229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"/>
                                </a:lnTo>
                                <a:lnTo>
                                  <a:pt x="822959" y="1524"/>
                                </a:lnTo>
                                <a:lnTo>
                                  <a:pt x="8229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ED6E7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1643202" y="4424807"/>
                            <a:ext cx="83248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2485" h="9525">
                                <a:moveTo>
                                  <a:pt x="832104" y="0"/>
                                </a:moveTo>
                                <a:lnTo>
                                  <a:pt x="91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9144" y="9144"/>
                                </a:lnTo>
                                <a:lnTo>
                                  <a:pt x="832104" y="9144"/>
                                </a:lnTo>
                                <a:lnTo>
                                  <a:pt x="8321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2475306" y="4423283"/>
                            <a:ext cx="823594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3594" h="1905">
                                <a:moveTo>
                                  <a:pt x="8232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"/>
                                </a:lnTo>
                                <a:lnTo>
                                  <a:pt x="823264" y="1524"/>
                                </a:lnTo>
                                <a:lnTo>
                                  <a:pt x="8232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ED6E7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2466162" y="4424807"/>
                            <a:ext cx="83248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2485" h="9525">
                                <a:moveTo>
                                  <a:pt x="832408" y="0"/>
                                </a:moveTo>
                                <a:lnTo>
                                  <a:pt x="91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9144" y="9144"/>
                                </a:lnTo>
                                <a:lnTo>
                                  <a:pt x="832408" y="9144"/>
                                </a:lnTo>
                                <a:lnTo>
                                  <a:pt x="8324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3298520" y="4423283"/>
                            <a:ext cx="265049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50490" h="1905">
                                <a:moveTo>
                                  <a:pt x="26504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"/>
                                </a:lnTo>
                                <a:lnTo>
                                  <a:pt x="2650489" y="1524"/>
                                </a:lnTo>
                                <a:lnTo>
                                  <a:pt x="26504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ED6E7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3289376" y="4037710"/>
                            <a:ext cx="2664460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4460" h="396240">
                                <a:moveTo>
                                  <a:pt x="2655062" y="387096"/>
                                </a:moveTo>
                                <a:lnTo>
                                  <a:pt x="9144" y="387096"/>
                                </a:lnTo>
                                <a:lnTo>
                                  <a:pt x="0" y="387096"/>
                                </a:lnTo>
                                <a:lnTo>
                                  <a:pt x="0" y="396240"/>
                                </a:lnTo>
                                <a:lnTo>
                                  <a:pt x="9144" y="396240"/>
                                </a:lnTo>
                                <a:lnTo>
                                  <a:pt x="2655062" y="396240"/>
                                </a:lnTo>
                                <a:lnTo>
                                  <a:pt x="2655062" y="387096"/>
                                </a:lnTo>
                                <a:close/>
                              </a:path>
                              <a:path w="2664460" h="396240">
                                <a:moveTo>
                                  <a:pt x="2664320" y="0"/>
                                </a:moveTo>
                                <a:lnTo>
                                  <a:pt x="2655189" y="0"/>
                                </a:lnTo>
                                <a:lnTo>
                                  <a:pt x="2655189" y="387096"/>
                                </a:lnTo>
                                <a:lnTo>
                                  <a:pt x="2655189" y="396240"/>
                                </a:lnTo>
                                <a:lnTo>
                                  <a:pt x="2664320" y="396240"/>
                                </a:lnTo>
                                <a:lnTo>
                                  <a:pt x="2664320" y="387096"/>
                                </a:lnTo>
                                <a:lnTo>
                                  <a:pt x="2664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77.4pt;margin-top:29.15pt;height:349.15pt;width:468.8pt;mso-position-horizontal-relative:page;z-index:-251654144;mso-width-relative:page;mso-height-relative:page;" coordsize="5953760,4434205" o:gfxdata="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">
                <o:lock v:ext="edit" aspectratio="f"/>
                <v:shape id="Graphic 29" o:spid="_x0000_s1026" o:spt="100" style="position:absolute;left:0;top:0;height:4037965;width:5953760;" fillcolor="#000000" filled="t" stroked="f" coordsize="5953760,4037965" o:gfxdata="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H+0Mxi5AAAA2wAA&#10;AA8AAAAAAAAAAQAgAAAAIgAAAGRycy9kb3ducmV2LnhtbFBLAQIUABQAAAAIAIdO4kAzLwWeOwAA&#10;ADkAAAAQAAAAAAAAAAEAIAAAAAgBAABkcnMvc2hhcGV4bWwueG1sUEsFBgAAAAAGAAYAWwEAALID&#10;AAAAAA==&#10;" path="m9131,446544l0,446544,0,496824,0,1051560,0,1101852,0,3987419,0,4037711,9131,4037711,9131,3987419,9131,1101852,9131,1051560,9131,496824,9131,446544xem9131,0l0,0,0,9144,0,60960,0,446532,9131,446532,9131,60960,9131,9144,9131,0xem1652270,0l838149,0,829056,0,9144,0,9144,9144,829005,9144,838149,9144,1652270,9144,1652270,0xem5944438,0l5944438,0,1652346,0,1652346,9144,5944438,9144,5944438,0xem5953696,446544l5944565,446544,5944565,496824,5944565,1051560,5944565,1101852,5944565,3987419,5944565,4037711,5953696,4037711,5953696,3987419,5953696,1101852,5953696,1051560,5953696,496824,5953696,446544xem5953696,0l5944565,0,5944565,9144,5944565,60960,5944565,446532,5953696,446532,5953696,60960,5953696,9144,5953696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30" o:spid="_x0000_s1026" o:spt="100" style="position:absolute;left:4572;top:4423283;height:1905;width:824865;" fillcolor="#CED6E7" filled="t" stroked="f" coordsize="824865,1905" o:gfxdata="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rM7orsAAADb&#10;AAAADwAAAAAAAAABACAAAAAiAAAAZHJzL2Rvd25yZXYueG1sUEsBAhQAFAAAAAgAh07iQDMvBZ47&#10;AAAAOQAAABAAAAAAAAAAAQAgAAAACgEAAGRycy9zaGFwZXhtbC54bWxQSwUGAAAAAAYABgBbAQAA&#10;tAMAAAAA&#10;" path="m824484,0l0,0,0,1524,824484,1524,824484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31" o:spid="_x0000_s1026" o:spt="100" style="position:absolute;left:0;top:4037710;height:396240;width:829310;" fillcolor="#000000" filled="t" stroked="f" coordsize="829310,396240" o:gfxdata="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MSys8vQAA&#10;ANsAAAAPAAAAAAAAAAEAIAAAACIAAABkcnMvZG93bnJldi54bWxQSwECFAAUAAAACACHTuJAMy8F&#10;njsAAAA5AAAAEAAAAAAAAAABACAAAAAMAQAAZHJzL3NoYXBleG1sLnhtbFBLBQYAAAAABgAGAFsB&#10;AAC2AwAAAAA=&#10;" path="m9131,0l0,0,0,387096,0,396240,9131,396240,9131,387096,9131,0xem829056,387096l9144,387096,9144,396240,829056,396240,829056,387096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32" o:spid="_x0000_s1026" o:spt="100" style="position:absolute;left:829005;top:4423283;height:1905;width:823594;" fillcolor="#CED6E7" filled="t" stroked="f" coordsize="823594,1905" o:gfxdata="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hWaC+&#10;wAAAANsAAAAPAAAAAAAAAAEAIAAAACIAAABkcnMvZG93bnJldi54bWxQSwECFAAUAAAACACHTuJA&#10;My8FnjsAAAA5AAAAEAAAAAAAAAABACAAAAAPAQAAZHJzL3NoYXBleG1sLnhtbFBLBQYAAAAABgAG&#10;AFsBAAC5AwAAAAA=&#10;" path="m823264,0l0,0,0,1524,823264,1524,823264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33" o:spid="_x0000_s1026" o:spt="100" style="position:absolute;left:819861;top:4424807;height:9525;width:832485;" fillcolor="#000000" filled="t" stroked="f" coordsize="832485,9525" o:gfxdata="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HNWSbsAAADb&#10;AAAADwAAAAAAAAABACAAAAAiAAAAZHJzL2Rvd25yZXYueG1sUEsBAhQAFAAAAAgAh07iQDMvBZ47&#10;AAAAOQAAABAAAAAAAAAAAQAgAAAACgEAAGRycy9zaGFwZXhtbC54bWxQSwUGAAAAAAYABgBbAQAA&#10;tAMAAAAA&#10;" path="m9131,0l0,0,0,9144,9131,9144,9131,0xem832408,0l9144,0,9144,9144,832408,9144,832408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34" o:spid="_x0000_s1026" o:spt="100" style="position:absolute;left:1652346;top:4423283;height:1905;width:822960;" fillcolor="#CED6E7" filled="t" stroked="f" coordsize="822960,1905" o:gfxdata="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T2tYK/&#10;AAAA2wAAAA8AAAAAAAAAAQAgAAAAIgAAAGRycy9kb3ducmV2LnhtbFBLAQIUABQAAAAIAIdO4kAz&#10;LwWeOwAAADkAAAAQAAAAAAAAAAEAIAAAAA4BAABkcnMvc2hhcGV4bWwueG1sUEsFBgAAAAAGAAYA&#10;WwEAALgDAAAAAA==&#10;" path="m822959,0l0,0,0,1524,822959,1524,822959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35" o:spid="_x0000_s1026" o:spt="100" style="position:absolute;left:1643202;top:4424807;height:9525;width:832485;" fillcolor="#000000" filled="t" stroked="f" coordsize="832485,9525" o:gfxdata="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UIuHL4A&#10;AADbAAAADwAAAAAAAAABACAAAAAiAAAAZHJzL2Rvd25yZXYueG1sUEsBAhQAFAAAAAgAh07iQDMv&#10;BZ47AAAAOQAAABAAAAAAAAAAAQAgAAAADQEAAGRycy9zaGFwZXhtbC54bWxQSwUGAAAAAAYABgBb&#10;AQAAtwMAAAAA&#10;" path="m832104,0l9144,0,0,0,0,9144,9144,9144,832104,9144,832104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36" o:spid="_x0000_s1026" o:spt="100" style="position:absolute;left:2475306;top:4423283;height:1905;width:823594;" fillcolor="#CED6E7" filled="t" stroked="f" coordsize="823594,1905" o:gfxdata="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5ipr2/&#10;AAAA2wAAAA8AAAAAAAAAAQAgAAAAIgAAAGRycy9kb3ducmV2LnhtbFBLAQIUABQAAAAIAIdO4kAz&#10;LwWeOwAAADkAAAAQAAAAAAAAAAEAIAAAAA4BAABkcnMvc2hhcGV4bWwueG1sUEsFBgAAAAAGAAYA&#10;WwEAALgDAAAAAA==&#10;" path="m823264,0l0,0,0,1524,823264,1524,823264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37" o:spid="_x0000_s1026" o:spt="100" style="position:absolute;left:2466162;top:4424807;height:9525;width:832485;" fillcolor="#000000" filled="t" stroked="f" coordsize="832485,9525" o:gfxdata="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twV8L4A&#10;AADbAAAADwAAAAAAAAABACAAAAAiAAAAZHJzL2Rvd25yZXYueG1sUEsBAhQAFAAAAAgAh07iQDMv&#10;BZ47AAAAOQAAABAAAAAAAAAAAQAgAAAADQEAAGRycy9zaGFwZXhtbC54bWxQSwUGAAAAAAYABgBb&#10;AQAAtwMAAAAA&#10;" path="m832408,0l9144,0,0,0,0,9144,9144,9144,832408,9144,832408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38" o:spid="_x0000_s1026" o:spt="100" style="position:absolute;left:3298520;top:4423283;height:1905;width:2650490;" fillcolor="#CED6E7" filled="t" stroked="f" coordsize="2650490,1905" o:gfxdata="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9yFjNrgAAADbAAAA&#10;DwAAAAAAAAABACAAAAAiAAAAZHJzL2Rvd25yZXYueG1sUEsBAhQAFAAAAAgAh07iQDMvBZ47AAAA&#10;OQAAABAAAAAAAAAAAQAgAAAABwEAAGRycy9zaGFwZXhtbC54bWxQSwUGAAAAAAYABgBbAQAAsQMA&#10;AAAA&#10;" path="m2650489,0l0,0,0,1524,2650489,1524,2650489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39" o:spid="_x0000_s1026" o:spt="100" style="position:absolute;left:3289376;top:4037710;height:396240;width:2664460;" fillcolor="#000000" filled="t" stroked="f" coordsize="2664460,396240" o:gfxdata="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cbzbb4A&#10;AADbAAAADwAAAAAAAAABACAAAAAiAAAAZHJzL2Rvd25yZXYueG1sUEsBAhQAFAAAAAgAh07iQDMv&#10;BZ47AAAAOQAAABAAAAAAAAAAAQAgAAAADQEAAGRycy9zaGFwZXhtbC54bWxQSwUGAAAAAAYABgBb&#10;AQAAtwMAAAAA&#10;" path="m2655062,387096l9144,387096,0,387096,0,396240,9144,396240,2655062,396240,2655062,387096xem2664320,0l2655189,0,2655189,387096,2655189,396240,2664320,396240,2664320,387096,266432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</v:group>
            </w:pict>
          </mc:Fallback>
        </mc:AlternateContent>
      </w:r>
      <w:r>
        <w:rPr>
          <w:sz w:val="22"/>
        </w:rPr>
        <w:t>Step</w:t>
      </w:r>
      <w:r>
        <w:rPr>
          <w:spacing w:val="-6"/>
          <w:sz w:val="22"/>
        </w:rPr>
        <w:t xml:space="preserve"> </w:t>
      </w:r>
      <w:r>
        <w:rPr>
          <w:sz w:val="22"/>
        </w:rPr>
        <w:t>3:</w:t>
      </w:r>
      <w:r>
        <w:rPr>
          <w:spacing w:val="-7"/>
          <w:sz w:val="22"/>
        </w:rPr>
        <w:t xml:space="preserve"> </w:t>
      </w:r>
      <w:r>
        <w:rPr>
          <w:sz w:val="22"/>
        </w:rPr>
        <w:t>Creation</w:t>
      </w:r>
      <w:r>
        <w:rPr>
          <w:spacing w:val="-4"/>
          <w:sz w:val="22"/>
        </w:rPr>
        <w:t xml:space="preserve"> </w:t>
      </w:r>
      <w:r>
        <w:rPr>
          <w:sz w:val="22"/>
        </w:rPr>
        <w:t>and</w:t>
      </w:r>
      <w:r>
        <w:rPr>
          <w:spacing w:val="-8"/>
          <w:sz w:val="22"/>
        </w:rPr>
        <w:t xml:space="preserve"> </w:t>
      </w:r>
      <w:r>
        <w:rPr>
          <w:sz w:val="22"/>
        </w:rPr>
        <w:t>Verification</w:t>
      </w:r>
      <w:r>
        <w:rPr>
          <w:spacing w:val="-3"/>
          <w:sz w:val="22"/>
        </w:rPr>
        <w:t xml:space="preserve"> </w:t>
      </w:r>
      <w:r>
        <w:rPr>
          <w:sz w:val="22"/>
        </w:rPr>
        <w:t>of</w:t>
      </w:r>
      <w:r>
        <w:rPr>
          <w:spacing w:val="-4"/>
          <w:sz w:val="22"/>
        </w:rPr>
        <w:t xml:space="preserve"> </w:t>
      </w:r>
      <w:r>
        <w:rPr>
          <w:sz w:val="22"/>
        </w:rPr>
        <w:t>SNS</w:t>
      </w:r>
      <w:r>
        <w:rPr>
          <w:spacing w:val="-6"/>
          <w:sz w:val="22"/>
        </w:rPr>
        <w:t xml:space="preserve"> </w:t>
      </w:r>
      <w:r>
        <w:rPr>
          <w:sz w:val="22"/>
        </w:rPr>
        <w:t>subscription</w:t>
      </w:r>
      <w:r>
        <w:rPr>
          <w:spacing w:val="-4"/>
          <w:sz w:val="22"/>
        </w:rPr>
        <w:t xml:space="preserve"> </w:t>
      </w:r>
      <w:r>
        <w:rPr>
          <w:sz w:val="22"/>
        </w:rPr>
        <w:t>and</w:t>
      </w:r>
      <w:r>
        <w:rPr>
          <w:spacing w:val="-6"/>
          <w:sz w:val="22"/>
        </w:rPr>
        <w:t xml:space="preserve"> </w:t>
      </w:r>
      <w:r>
        <w:rPr>
          <w:sz w:val="22"/>
        </w:rPr>
        <w:t>Generation</w:t>
      </w:r>
      <w:r>
        <w:rPr>
          <w:spacing w:val="-5"/>
          <w:sz w:val="22"/>
        </w:rPr>
        <w:t xml:space="preserve"> </w:t>
      </w:r>
      <w:r>
        <w:rPr>
          <w:sz w:val="22"/>
        </w:rPr>
        <w:t>of</w:t>
      </w:r>
      <w:r>
        <w:rPr>
          <w:spacing w:val="-4"/>
          <w:sz w:val="22"/>
        </w:rPr>
        <w:t xml:space="preserve"> </w:t>
      </w:r>
      <w:r>
        <w:rPr>
          <w:sz w:val="22"/>
        </w:rPr>
        <w:t>CSV</w:t>
      </w:r>
      <w:r>
        <w:rPr>
          <w:spacing w:val="-7"/>
          <w:sz w:val="22"/>
        </w:rPr>
        <w:t xml:space="preserve"> </w:t>
      </w:r>
      <w:r>
        <w:rPr>
          <w:spacing w:val="-4"/>
          <w:sz w:val="22"/>
        </w:rPr>
        <w:t>file</w:t>
      </w:r>
    </w:p>
    <w:p>
      <w:pPr>
        <w:spacing w:before="107" w:after="1" w:line="240" w:lineRule="auto"/>
        <w:rPr>
          <w:sz w:val="20"/>
        </w:rPr>
      </w:pPr>
    </w:p>
    <w:tbl>
      <w:tblPr>
        <w:tblStyle w:val="3"/>
        <w:tblW w:w="0" w:type="auto"/>
        <w:tblInd w:w="22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67"/>
        <w:gridCol w:w="657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82" w:hRule="atLeast"/>
        </w:trPr>
        <w:tc>
          <w:tcPr>
            <w:tcW w:w="1267" w:type="dxa"/>
          </w:tcPr>
          <w:p>
            <w:pPr>
              <w:pStyle w:val="8"/>
              <w:spacing w:before="86" w:line="278" w:lineRule="auto"/>
              <w:ind w:left="81" w:right="499"/>
              <w:rPr>
                <w:sz w:val="20"/>
              </w:rPr>
            </w:pPr>
            <w:r>
              <w:rPr>
                <w:spacing w:val="-4"/>
                <w:sz w:val="20"/>
              </w:rPr>
              <w:t xml:space="preserve">Step </w:t>
            </w:r>
            <w:r>
              <w:rPr>
                <w:spacing w:val="-2"/>
                <w:sz w:val="20"/>
              </w:rPr>
              <w:t>number</w:t>
            </w:r>
          </w:p>
        </w:tc>
        <w:tc>
          <w:tcPr>
            <w:tcW w:w="6572" w:type="dxa"/>
          </w:tcPr>
          <w:p>
            <w:pPr>
              <w:pStyle w:val="8"/>
              <w:spacing w:before="86"/>
              <w:ind w:left="110"/>
              <w:rPr>
                <w:sz w:val="20"/>
              </w:rPr>
            </w:pPr>
            <w:r>
              <w:rPr>
                <w:spacing w:val="-10"/>
                <w:sz w:val="20"/>
              </w:rPr>
              <w:t>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54" w:hRule="atLeast"/>
        </w:trPr>
        <w:tc>
          <w:tcPr>
            <w:tcW w:w="1267" w:type="dxa"/>
          </w:tcPr>
          <w:p>
            <w:pPr>
              <w:pStyle w:val="8"/>
              <w:spacing w:before="92"/>
              <w:ind w:right="134"/>
              <w:jc w:val="center"/>
              <w:rPr>
                <w:sz w:val="20"/>
              </w:rPr>
            </w:pPr>
            <w:r>
              <w:rPr>
                <w:sz w:val="20"/>
              </w:rPr>
              <w:t>Step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name</w:t>
            </w:r>
          </w:p>
        </w:tc>
        <w:tc>
          <w:tcPr>
            <w:tcW w:w="6572" w:type="dxa"/>
          </w:tcPr>
          <w:p>
            <w:pPr>
              <w:pStyle w:val="8"/>
              <w:spacing w:before="92" w:line="276" w:lineRule="auto"/>
              <w:ind w:left="110" w:right="5366"/>
              <w:rPr>
                <w:sz w:val="20"/>
              </w:rPr>
            </w:pPr>
            <w:r>
              <w:rPr>
                <w:sz w:val="20"/>
              </w:rPr>
              <w:t>Starting the EC2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 xml:space="preserve">custom </w:t>
            </w:r>
            <w:r>
              <w:rPr>
                <w:spacing w:val="-2"/>
                <w:sz w:val="20"/>
              </w:rPr>
              <w:t>program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20" w:hRule="atLeast"/>
        </w:trPr>
        <w:tc>
          <w:tcPr>
            <w:tcW w:w="1267" w:type="dxa"/>
          </w:tcPr>
          <w:p>
            <w:pPr>
              <w:pStyle w:val="8"/>
              <w:spacing w:before="94"/>
              <w:ind w:left="51" w:right="134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Instructions</w:t>
            </w:r>
          </w:p>
        </w:tc>
        <w:tc>
          <w:tcPr>
            <w:tcW w:w="6572" w:type="dxa"/>
          </w:tcPr>
          <w:p>
            <w:pPr>
              <w:pStyle w:val="8"/>
              <w:numPr>
                <w:ilvl w:val="0"/>
                <w:numId w:val="15"/>
              </w:numPr>
              <w:tabs>
                <w:tab w:val="left" w:pos="341"/>
              </w:tabs>
              <w:spacing w:before="94" w:after="0" w:line="240" w:lineRule="auto"/>
              <w:ind w:left="341" w:right="0" w:hanging="231"/>
              <w:jc w:val="left"/>
              <w:rPr>
                <w:sz w:val="20"/>
              </w:rPr>
            </w:pPr>
            <w:r>
              <w:rPr>
                <w:sz w:val="20"/>
              </w:rPr>
              <w:t>Log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into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EC2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instance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using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SSH</w:t>
            </w:r>
          </w:p>
          <w:p>
            <w:pPr>
              <w:pStyle w:val="8"/>
              <w:numPr>
                <w:ilvl w:val="0"/>
                <w:numId w:val="15"/>
              </w:numPr>
              <w:tabs>
                <w:tab w:val="left" w:pos="341"/>
              </w:tabs>
              <w:spacing w:before="34" w:after="0" w:line="276" w:lineRule="auto"/>
              <w:ind w:left="110" w:right="180" w:firstLine="0"/>
              <w:jc w:val="left"/>
              <w:rPr>
                <w:sz w:val="20"/>
              </w:rPr>
            </w:pPr>
            <w:r>
              <w:rPr>
                <w:sz w:val="20"/>
              </w:rPr>
              <w:t>Run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followng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commands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after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successful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SSH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start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server sudo cp -r docproc-new /opt</w:t>
            </w:r>
          </w:p>
          <w:p>
            <w:pPr>
              <w:pStyle w:val="8"/>
              <w:spacing w:line="276" w:lineRule="auto"/>
              <w:ind w:left="110" w:right="2922"/>
              <w:rPr>
                <w:sz w:val="20"/>
              </w:rPr>
            </w:pPr>
            <w:r>
              <w:rPr>
                <w:sz w:val="20"/>
              </w:rPr>
              <w:t>sudo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chown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ec2-user:ec2-user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-R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/opt cd /opt/docproc-new</w:t>
            </w:r>
          </w:p>
          <w:p>
            <w:pPr>
              <w:pStyle w:val="8"/>
              <w:ind w:left="110"/>
              <w:rPr>
                <w:sz w:val="20"/>
              </w:rPr>
            </w:pPr>
            <w:r>
              <w:rPr>
                <w:sz w:val="20"/>
              </w:rPr>
              <w:t>sudo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yum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update</w:t>
            </w:r>
          </w:p>
          <w:p>
            <w:pPr>
              <w:pStyle w:val="8"/>
              <w:spacing w:before="34"/>
              <w:ind w:left="110"/>
              <w:rPr>
                <w:sz w:val="20"/>
              </w:rPr>
            </w:pPr>
            <w:r>
              <w:rPr>
                <w:sz w:val="20"/>
              </w:rPr>
              <w:t>sudo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yum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install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python-pip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-</w:t>
            </w:r>
            <w:r>
              <w:rPr>
                <w:spacing w:val="-10"/>
                <w:sz w:val="20"/>
              </w:rPr>
              <w:t>y</w:t>
            </w:r>
          </w:p>
          <w:p>
            <w:pPr>
              <w:pStyle w:val="8"/>
              <w:spacing w:before="34" w:line="276" w:lineRule="auto"/>
              <w:ind w:left="110" w:right="2099"/>
              <w:rPr>
                <w:sz w:val="20"/>
              </w:rPr>
            </w:pPr>
            <w:r>
              <w:rPr>
                <w:sz w:val="20"/>
              </w:rPr>
              <w:t>python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-m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pip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install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--upgrade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pip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setuptools sudo pip install virtualenv</w:t>
            </w:r>
          </w:p>
          <w:p>
            <w:pPr>
              <w:pStyle w:val="8"/>
              <w:spacing w:line="229" w:lineRule="exact"/>
              <w:ind w:left="110"/>
              <w:rPr>
                <w:sz w:val="20"/>
              </w:rPr>
            </w:pPr>
            <w:r>
              <w:rPr>
                <w:sz w:val="20"/>
              </w:rPr>
              <w:t>virtualenv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~/.virtualenvs/djangodev</w:t>
            </w:r>
          </w:p>
          <w:p>
            <w:pPr>
              <w:pStyle w:val="8"/>
              <w:spacing w:before="37" w:line="276" w:lineRule="auto"/>
              <w:ind w:left="110" w:right="2570"/>
              <w:rPr>
                <w:sz w:val="20"/>
              </w:rPr>
            </w:pPr>
            <w:r>
              <w:rPr>
                <w:sz w:val="20"/>
              </w:rPr>
              <w:t>source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~/.virtualenvs/djangodev/bin/activate pip install django</w:t>
            </w:r>
          </w:p>
          <w:p>
            <w:pPr>
              <w:pStyle w:val="8"/>
              <w:spacing w:line="229" w:lineRule="exact"/>
              <w:ind w:left="110"/>
              <w:rPr>
                <w:sz w:val="20"/>
              </w:rPr>
            </w:pPr>
            <w:r>
              <w:rPr>
                <w:sz w:val="20"/>
              </w:rPr>
              <w:t>pip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install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boto3</w:t>
            </w:r>
          </w:p>
          <w:p>
            <w:pPr>
              <w:pStyle w:val="8"/>
              <w:spacing w:before="34"/>
              <w:ind w:left="110" w:right="2922"/>
              <w:rPr>
                <w:sz w:val="20"/>
              </w:rPr>
            </w:pPr>
            <w:r>
              <w:rPr>
                <w:sz w:val="20"/>
              </w:rPr>
              <w:t>pip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install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mysql-connector-python-rf python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manage.py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runserver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0:8080</w:t>
            </w:r>
          </w:p>
          <w:p>
            <w:pPr>
              <w:pStyle w:val="8"/>
              <w:spacing w:before="69"/>
              <w:rPr>
                <w:sz w:val="20"/>
              </w:rPr>
            </w:pPr>
          </w:p>
          <w:p>
            <w:pPr>
              <w:pStyle w:val="8"/>
              <w:ind w:left="110"/>
              <w:rPr>
                <w:b/>
                <w:sz w:val="20"/>
              </w:rPr>
            </w:pPr>
            <w:r>
              <w:rPr>
                <w:b/>
                <w:sz w:val="20"/>
              </w:rPr>
              <w:t>Keep</w:t>
            </w:r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b/>
                <w:sz w:val="20"/>
              </w:rPr>
              <w:t>this</w:t>
            </w:r>
            <w:r>
              <w:rPr>
                <w:b/>
                <w:spacing w:val="-5"/>
                <w:sz w:val="20"/>
              </w:rPr>
              <w:t xml:space="preserve"> </w:t>
            </w:r>
            <w:r>
              <w:rPr>
                <w:b/>
                <w:sz w:val="20"/>
              </w:rPr>
              <w:t>terminal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window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open</w:t>
            </w:r>
            <w:r>
              <w:rPr>
                <w:b/>
                <w:spacing w:val="-5"/>
                <w:sz w:val="20"/>
              </w:rPr>
              <w:t xml:space="preserve"> </w:t>
            </w:r>
            <w:r>
              <w:rPr>
                <w:b/>
                <w:sz w:val="20"/>
              </w:rPr>
              <w:t>throughout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the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z w:val="20"/>
              </w:rPr>
              <w:t>rest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z w:val="20"/>
              </w:rPr>
              <w:t>of</w:t>
            </w:r>
            <w:r>
              <w:rPr>
                <w:b/>
                <w:spacing w:val="-5"/>
                <w:sz w:val="20"/>
              </w:rPr>
              <w:t xml:space="preserve"> </w:t>
            </w:r>
            <w:r>
              <w:rPr>
                <w:b/>
                <w:sz w:val="20"/>
              </w:rPr>
              <w:t>the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exercise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09" w:hRule="atLeast"/>
        </w:trPr>
        <w:tc>
          <w:tcPr>
            <w:tcW w:w="1267" w:type="dxa"/>
          </w:tcPr>
          <w:p>
            <w:pPr>
              <w:pStyle w:val="8"/>
              <w:spacing w:before="94" w:line="278" w:lineRule="auto"/>
              <w:ind w:left="81"/>
              <w:rPr>
                <w:sz w:val="20"/>
              </w:rPr>
            </w:pPr>
            <w:r>
              <w:rPr>
                <w:spacing w:val="-2"/>
                <w:sz w:val="20"/>
              </w:rPr>
              <w:t>Expected screenshots</w:t>
            </w:r>
          </w:p>
        </w:tc>
        <w:tc>
          <w:tcPr>
            <w:tcW w:w="6572" w:type="dxa"/>
          </w:tcPr>
          <w:p>
            <w:pPr>
              <w:pStyle w:val="8"/>
              <w:numPr>
                <w:ilvl w:val="0"/>
                <w:numId w:val="16"/>
              </w:numPr>
              <w:tabs>
                <w:tab w:val="left" w:pos="341"/>
              </w:tabs>
              <w:spacing w:before="94" w:after="0" w:line="278" w:lineRule="auto"/>
              <w:ind w:left="110" w:right="5350" w:firstLine="0"/>
              <w:jc w:val="left"/>
              <w:rPr>
                <w:sz w:val="20"/>
              </w:rPr>
            </w:pPr>
            <w:r>
              <w:rPr>
                <w:sz w:val="20"/>
              </w:rPr>
              <w:t>Server in waiting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state</w:t>
            </w:r>
          </w:p>
        </w:tc>
      </w:tr>
    </w:tbl>
    <w:p>
      <w:pPr>
        <w:spacing w:after="0" w:line="278" w:lineRule="auto"/>
        <w:jc w:val="left"/>
        <w:rPr>
          <w:sz w:val="20"/>
        </w:rPr>
        <w:sectPr>
          <w:pgSz w:w="12240" w:h="15840"/>
          <w:pgMar w:top="1820" w:right="0" w:bottom="280" w:left="1340" w:header="720" w:footer="720" w:gutter="0"/>
          <w:cols w:space="720" w:num="1"/>
        </w:sectPr>
      </w:pPr>
    </w:p>
    <w:p>
      <w:pPr>
        <w:pStyle w:val="4"/>
        <w:spacing w:before="80"/>
        <w:ind w:left="100"/>
      </w:pPr>
      <w:r>
        <w:t>&lt;Insert</w:t>
      </w:r>
      <w:r>
        <w:rPr>
          <w:spacing w:val="-4"/>
        </w:rPr>
        <w:t xml:space="preserve"> </w:t>
      </w:r>
      <w:r>
        <w:t>screenshot</w:t>
      </w:r>
      <w:r>
        <w:rPr>
          <w:spacing w:val="-6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a(1)</w:t>
      </w:r>
      <w:r>
        <w:rPr>
          <w:spacing w:val="-4"/>
        </w:rPr>
        <w:t xml:space="preserve"> </w:t>
      </w:r>
      <w:r>
        <w:rPr>
          <w:spacing w:val="-2"/>
        </w:rPr>
        <w:t>here&gt;</w:t>
      </w: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214" w:after="0" w:line="240" w:lineRule="auto"/>
        <w:rPr>
          <w:b/>
          <w:sz w:val="20"/>
        </w:rPr>
      </w:pPr>
    </w:p>
    <w:tbl>
      <w:tblPr>
        <w:tblStyle w:val="3"/>
        <w:tblW w:w="0" w:type="auto"/>
        <w:tblInd w:w="22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67"/>
        <w:gridCol w:w="809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75" w:hRule="atLeast"/>
        </w:trPr>
        <w:tc>
          <w:tcPr>
            <w:tcW w:w="1267" w:type="dxa"/>
            <w:tcBorders>
              <w:top w:val="single" w:color="000000" w:sz="6" w:space="0"/>
              <w:left w:val="single" w:color="000000" w:sz="6" w:space="0"/>
            </w:tcBorders>
          </w:tcPr>
          <w:p>
            <w:pPr>
              <w:pStyle w:val="8"/>
              <w:spacing w:before="81" w:line="276" w:lineRule="auto"/>
              <w:ind w:left="81" w:right="492"/>
              <w:rPr>
                <w:sz w:val="20"/>
              </w:rPr>
            </w:pPr>
            <w:r>
              <w:rPr>
                <w:spacing w:val="-4"/>
                <w:sz w:val="20"/>
              </w:rPr>
              <w:t xml:space="preserve">Step </w:t>
            </w:r>
            <w:r>
              <w:rPr>
                <w:spacing w:val="-2"/>
                <w:sz w:val="20"/>
              </w:rPr>
              <w:t>number</w:t>
            </w:r>
          </w:p>
        </w:tc>
        <w:tc>
          <w:tcPr>
            <w:tcW w:w="8094" w:type="dxa"/>
            <w:tcBorders>
              <w:top w:val="single" w:color="000000" w:sz="6" w:space="0"/>
              <w:right w:val="single" w:color="000000" w:sz="6" w:space="0"/>
            </w:tcBorders>
          </w:tcPr>
          <w:p>
            <w:pPr>
              <w:pStyle w:val="8"/>
              <w:spacing w:before="81"/>
              <w:ind w:left="117"/>
              <w:rPr>
                <w:sz w:val="20"/>
              </w:rPr>
            </w:pPr>
            <w:r>
              <w:rPr>
                <w:spacing w:val="-10"/>
                <w:sz w:val="20"/>
              </w:rPr>
              <w:t>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53" w:hRule="atLeast"/>
        </w:trPr>
        <w:tc>
          <w:tcPr>
            <w:tcW w:w="1267" w:type="dxa"/>
            <w:tcBorders>
              <w:left w:val="single" w:color="000000" w:sz="6" w:space="0"/>
            </w:tcBorders>
          </w:tcPr>
          <w:p>
            <w:pPr>
              <w:pStyle w:val="8"/>
              <w:spacing w:before="94"/>
              <w:ind w:right="127"/>
              <w:jc w:val="center"/>
              <w:rPr>
                <w:sz w:val="20"/>
              </w:rPr>
            </w:pPr>
            <w:r>
              <w:rPr>
                <w:sz w:val="20"/>
              </w:rPr>
              <w:t>Step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name</w:t>
            </w:r>
          </w:p>
        </w:tc>
        <w:tc>
          <w:tcPr>
            <w:tcW w:w="8094" w:type="dxa"/>
            <w:tcBorders>
              <w:right w:val="single" w:color="000000" w:sz="6" w:space="0"/>
            </w:tcBorders>
          </w:tcPr>
          <w:p>
            <w:pPr>
              <w:pStyle w:val="8"/>
              <w:spacing w:before="94"/>
              <w:ind w:left="117"/>
              <w:rPr>
                <w:sz w:val="20"/>
              </w:rPr>
            </w:pPr>
            <w:r>
              <w:rPr>
                <w:sz w:val="20"/>
              </w:rPr>
              <w:t>Creation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of</w:t>
            </w:r>
          </w:p>
          <w:p>
            <w:pPr>
              <w:pStyle w:val="8"/>
              <w:spacing w:before="34"/>
              <w:ind w:left="117"/>
              <w:rPr>
                <w:sz w:val="20"/>
              </w:rPr>
            </w:pPr>
            <w:r>
              <w:rPr>
                <w:spacing w:val="-5"/>
                <w:sz w:val="20"/>
              </w:rPr>
              <w:t>SNS</w:t>
            </w:r>
          </w:p>
          <w:p>
            <w:pPr>
              <w:pStyle w:val="8"/>
              <w:spacing w:before="34"/>
              <w:ind w:left="117"/>
              <w:rPr>
                <w:sz w:val="20"/>
              </w:rPr>
            </w:pPr>
            <w:r>
              <w:rPr>
                <w:spacing w:val="-2"/>
                <w:sz w:val="20"/>
              </w:rPr>
              <w:t>subscription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34" w:hRule="atLeast"/>
        </w:trPr>
        <w:tc>
          <w:tcPr>
            <w:tcW w:w="1267" w:type="dxa"/>
            <w:tcBorders>
              <w:left w:val="single" w:color="000000" w:sz="6" w:space="0"/>
            </w:tcBorders>
          </w:tcPr>
          <w:p>
            <w:pPr>
              <w:pStyle w:val="8"/>
              <w:spacing w:before="94"/>
              <w:ind w:left="50" w:right="127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Instructions</w:t>
            </w:r>
          </w:p>
        </w:tc>
        <w:tc>
          <w:tcPr>
            <w:tcW w:w="8094" w:type="dxa"/>
            <w:tcBorders>
              <w:right w:val="single" w:color="000000" w:sz="6" w:space="0"/>
            </w:tcBorders>
          </w:tcPr>
          <w:p>
            <w:pPr>
              <w:pStyle w:val="8"/>
              <w:numPr>
                <w:ilvl w:val="0"/>
                <w:numId w:val="17"/>
              </w:numPr>
              <w:tabs>
                <w:tab w:val="left" w:pos="348"/>
              </w:tabs>
              <w:spacing w:before="94" w:after="0" w:line="240" w:lineRule="auto"/>
              <w:ind w:left="348" w:right="0" w:hanging="231"/>
              <w:jc w:val="left"/>
              <w:rPr>
                <w:sz w:val="20"/>
              </w:rPr>
            </w:pPr>
            <w:r>
              <w:rPr>
                <w:sz w:val="20"/>
              </w:rPr>
              <w:t>Navigate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SNS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AWS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Console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select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topic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S3ToEC2Topic</w:t>
            </w:r>
          </w:p>
          <w:p>
            <w:pPr>
              <w:pStyle w:val="8"/>
              <w:numPr>
                <w:ilvl w:val="0"/>
                <w:numId w:val="17"/>
              </w:numPr>
              <w:tabs>
                <w:tab w:val="left" w:pos="348"/>
              </w:tabs>
              <w:spacing w:before="34" w:after="0" w:line="240" w:lineRule="auto"/>
              <w:ind w:left="348" w:right="0" w:hanging="231"/>
              <w:jc w:val="left"/>
              <w:rPr>
                <w:sz w:val="20"/>
              </w:rPr>
            </w:pPr>
            <w:r>
              <w:rPr>
                <w:sz w:val="20"/>
              </w:rPr>
              <w:t>Click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Create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Subscription</w:t>
            </w:r>
          </w:p>
          <w:p>
            <w:pPr>
              <w:pStyle w:val="8"/>
              <w:numPr>
                <w:ilvl w:val="0"/>
                <w:numId w:val="17"/>
              </w:numPr>
              <w:tabs>
                <w:tab w:val="left" w:pos="348"/>
              </w:tabs>
              <w:spacing w:before="34" w:after="0" w:line="278" w:lineRule="auto"/>
              <w:ind w:left="117" w:right="5455" w:firstLine="0"/>
              <w:jc w:val="left"/>
              <w:rPr>
                <w:sz w:val="20"/>
              </w:rPr>
            </w:pPr>
            <w:r>
              <w:rPr>
                <w:sz w:val="20"/>
              </w:rPr>
              <w:t>Enter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following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details Protocol : HTTP</w:t>
            </w:r>
          </w:p>
          <w:p>
            <w:pPr>
              <w:pStyle w:val="8"/>
              <w:spacing w:line="276" w:lineRule="auto"/>
              <w:ind w:left="117" w:right="225"/>
              <w:rPr>
                <w:sz w:val="20"/>
              </w:rPr>
            </w:pPr>
            <w:r>
              <w:rPr>
                <w:sz w:val="20"/>
              </w:rPr>
              <w:t>Endpoint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: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http://&lt;host&gt;:8080/sns where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&lt;host&gt;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public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IP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EC2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instance Click on Create Subscription</w:t>
            </w:r>
          </w:p>
          <w:p>
            <w:pPr>
              <w:pStyle w:val="8"/>
              <w:numPr>
                <w:ilvl w:val="0"/>
                <w:numId w:val="17"/>
              </w:numPr>
              <w:tabs>
                <w:tab w:val="left" w:pos="348"/>
              </w:tabs>
              <w:spacing w:before="0" w:after="0" w:line="276" w:lineRule="auto"/>
              <w:ind w:left="117" w:right="178" w:firstLine="0"/>
              <w:jc w:val="left"/>
              <w:rPr>
                <w:sz w:val="20"/>
              </w:rPr>
            </w:pPr>
            <w:r>
              <w:rPr>
                <w:sz w:val="20"/>
              </w:rPr>
              <w:t>In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EC2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terminal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window,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look for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field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"SubscribeURL"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copy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entire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 xml:space="preserve">link </w:t>
            </w:r>
            <w:r>
              <w:rPr>
                <w:spacing w:val="-2"/>
                <w:sz w:val="20"/>
              </w:rPr>
              <w:t>given</w:t>
            </w:r>
          </w:p>
          <w:p>
            <w:pPr>
              <w:pStyle w:val="8"/>
              <w:spacing w:line="276" w:lineRule="auto"/>
              <w:ind w:left="117" w:right="8"/>
              <w:rPr>
                <w:b/>
                <w:sz w:val="20"/>
              </w:rPr>
            </w:pPr>
            <w:r>
              <w:rPr>
                <w:b/>
                <w:sz w:val="20"/>
              </w:rPr>
              <w:t>Note: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If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a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message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is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seen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"ValueError: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No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JSON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object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could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be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decoded",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it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can be safely ignored</w:t>
            </w:r>
          </w:p>
          <w:p>
            <w:pPr>
              <w:pStyle w:val="8"/>
              <w:numPr>
                <w:ilvl w:val="0"/>
                <w:numId w:val="17"/>
              </w:numPr>
              <w:tabs>
                <w:tab w:val="left" w:pos="349"/>
              </w:tabs>
              <w:spacing w:before="0" w:after="0" w:line="229" w:lineRule="exact"/>
              <w:ind w:left="349" w:right="0" w:hanging="232"/>
              <w:jc w:val="left"/>
              <w:rPr>
                <w:sz w:val="20"/>
              </w:rPr>
            </w:pPr>
            <w:r>
              <w:rPr>
                <w:sz w:val="20"/>
              </w:rPr>
              <w:t>Paste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link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into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browser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window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verify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SNS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subscription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(Ignore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any</w:t>
            </w:r>
          </w:p>
          <w:p>
            <w:pPr>
              <w:pStyle w:val="8"/>
              <w:spacing w:before="32"/>
              <w:ind w:left="117"/>
              <w:rPr>
                <w:sz w:val="20"/>
              </w:rPr>
            </w:pPr>
            <w:r>
              <w:rPr>
                <w:sz w:val="20"/>
              </w:rPr>
              <w:t>messages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received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web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browser)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94" w:hRule="atLeast"/>
        </w:trPr>
        <w:tc>
          <w:tcPr>
            <w:tcW w:w="1267" w:type="dxa"/>
            <w:tcBorders>
              <w:left w:val="single" w:color="000000" w:sz="6" w:space="0"/>
              <w:bottom w:val="single" w:color="000000" w:sz="8" w:space="0"/>
            </w:tcBorders>
          </w:tcPr>
          <w:p>
            <w:pPr>
              <w:pStyle w:val="8"/>
              <w:spacing w:before="94" w:line="276" w:lineRule="auto"/>
              <w:ind w:left="81"/>
              <w:rPr>
                <w:sz w:val="20"/>
              </w:rPr>
            </w:pPr>
            <w:r>
              <w:rPr>
                <w:spacing w:val="-2"/>
                <w:sz w:val="20"/>
              </w:rPr>
              <w:t>Expected screenshots</w:t>
            </w:r>
          </w:p>
        </w:tc>
        <w:tc>
          <w:tcPr>
            <w:tcW w:w="8094" w:type="dxa"/>
            <w:tcBorders>
              <w:bottom w:val="single" w:color="000000" w:sz="8" w:space="0"/>
              <w:right w:val="single" w:color="000000" w:sz="6" w:space="0"/>
            </w:tcBorders>
          </w:tcPr>
          <w:p>
            <w:pPr>
              <w:pStyle w:val="8"/>
              <w:spacing w:before="94"/>
              <w:ind w:left="117"/>
              <w:rPr>
                <w:sz w:val="20"/>
              </w:rPr>
            </w:pPr>
            <w:r>
              <w:rPr>
                <w:spacing w:val="-5"/>
                <w:sz w:val="20"/>
              </w:rPr>
              <w:t>1)</w:t>
            </w:r>
          </w:p>
          <w:p>
            <w:pPr>
              <w:pStyle w:val="8"/>
              <w:spacing w:before="34" w:line="278" w:lineRule="auto"/>
              <w:ind w:left="117" w:right="6853"/>
              <w:rPr>
                <w:sz w:val="20"/>
              </w:rPr>
            </w:pPr>
            <w:r>
              <w:rPr>
                <w:spacing w:val="-2"/>
                <w:sz w:val="20"/>
              </w:rPr>
              <w:t xml:space="preserve">Subscription </w:t>
            </w:r>
            <w:r>
              <w:rPr>
                <w:sz w:val="20"/>
              </w:rPr>
              <w:t>URL in EC2</w:t>
            </w:r>
          </w:p>
          <w:p>
            <w:pPr>
              <w:pStyle w:val="8"/>
              <w:spacing w:line="276" w:lineRule="auto"/>
              <w:ind w:left="117" w:right="7250"/>
              <w:rPr>
                <w:sz w:val="20"/>
              </w:rPr>
            </w:pPr>
            <w:r>
              <w:rPr>
                <w:spacing w:val="-2"/>
                <w:sz w:val="20"/>
              </w:rPr>
              <w:t>terminal Window</w:t>
            </w:r>
          </w:p>
        </w:tc>
      </w:tr>
    </w:tbl>
    <w:p>
      <w:pPr>
        <w:spacing w:before="0" w:line="240" w:lineRule="auto"/>
        <w:rPr>
          <w:b/>
          <w:sz w:val="22"/>
        </w:rPr>
      </w:pPr>
    </w:p>
    <w:p>
      <w:pPr>
        <w:spacing w:before="37" w:line="240" w:lineRule="auto"/>
        <w:rPr>
          <w:b/>
          <w:sz w:val="22"/>
        </w:rPr>
      </w:pPr>
    </w:p>
    <w:p>
      <w:pPr>
        <w:pStyle w:val="4"/>
        <w:ind w:left="100"/>
      </w:pPr>
      <w:r>
        <w:t>&lt;Insert</w:t>
      </w:r>
      <w:r>
        <w:rPr>
          <w:spacing w:val="-2"/>
        </w:rPr>
        <w:t xml:space="preserve"> </w:t>
      </w:r>
      <w:r>
        <w:t>screenshot</w:t>
      </w:r>
      <w:r>
        <w:rPr>
          <w:spacing w:val="-6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b(1)</w:t>
      </w:r>
      <w:r>
        <w:rPr>
          <w:spacing w:val="-1"/>
        </w:rPr>
        <w:t xml:space="preserve"> </w:t>
      </w:r>
      <w:r>
        <w:rPr>
          <w:spacing w:val="-2"/>
        </w:rPr>
        <w:t>here&gt;</w:t>
      </w:r>
    </w:p>
    <w:p>
      <w:pPr>
        <w:spacing w:after="0"/>
        <w:sectPr>
          <w:pgSz w:w="12240" w:h="15840"/>
          <w:pgMar w:top="1360" w:right="0" w:bottom="280" w:left="1340" w:header="720" w:footer="720" w:gutter="0"/>
          <w:cols w:space="720" w:num="1"/>
        </w:sect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27" w:after="0" w:line="240" w:lineRule="auto"/>
        <w:rPr>
          <w:b/>
          <w:sz w:val="20"/>
        </w:rPr>
      </w:pPr>
    </w:p>
    <w:tbl>
      <w:tblPr>
        <w:tblStyle w:val="3"/>
        <w:tblW w:w="0" w:type="auto"/>
        <w:tblInd w:w="22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67"/>
        <w:gridCol w:w="809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75" w:hRule="atLeast"/>
        </w:trPr>
        <w:tc>
          <w:tcPr>
            <w:tcW w:w="1267" w:type="dxa"/>
            <w:tcBorders>
              <w:top w:val="single" w:color="000000" w:sz="6" w:space="0"/>
              <w:left w:val="single" w:color="000000" w:sz="6" w:space="0"/>
            </w:tcBorders>
          </w:tcPr>
          <w:p>
            <w:pPr>
              <w:pStyle w:val="8"/>
              <w:spacing w:before="81" w:line="276" w:lineRule="auto"/>
              <w:ind w:left="81" w:right="492"/>
              <w:rPr>
                <w:sz w:val="20"/>
              </w:rPr>
            </w:pPr>
            <w:r>
              <w:rPr>
                <w:spacing w:val="-4"/>
                <w:sz w:val="20"/>
              </w:rPr>
              <w:t xml:space="preserve">Step </w:t>
            </w:r>
            <w:r>
              <w:rPr>
                <w:spacing w:val="-2"/>
                <w:sz w:val="20"/>
              </w:rPr>
              <w:t>number</w:t>
            </w:r>
          </w:p>
        </w:tc>
        <w:tc>
          <w:tcPr>
            <w:tcW w:w="8094" w:type="dxa"/>
            <w:tcBorders>
              <w:top w:val="single" w:color="000000" w:sz="6" w:space="0"/>
              <w:right w:val="single" w:color="000000" w:sz="6" w:space="0"/>
            </w:tcBorders>
          </w:tcPr>
          <w:p>
            <w:pPr>
              <w:pStyle w:val="8"/>
              <w:spacing w:before="81"/>
              <w:ind w:left="117"/>
              <w:rPr>
                <w:sz w:val="20"/>
              </w:rPr>
            </w:pPr>
            <w:r>
              <w:rPr>
                <w:spacing w:val="-10"/>
                <w:sz w:val="20"/>
              </w:rPr>
              <w:t>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88" w:hRule="atLeast"/>
        </w:trPr>
        <w:tc>
          <w:tcPr>
            <w:tcW w:w="1267" w:type="dxa"/>
            <w:tcBorders>
              <w:left w:val="single" w:color="000000" w:sz="6" w:space="0"/>
            </w:tcBorders>
          </w:tcPr>
          <w:p>
            <w:pPr>
              <w:pStyle w:val="8"/>
              <w:spacing w:before="94"/>
              <w:ind w:right="127"/>
              <w:jc w:val="center"/>
              <w:rPr>
                <w:sz w:val="20"/>
              </w:rPr>
            </w:pPr>
            <w:r>
              <w:rPr>
                <w:sz w:val="20"/>
              </w:rPr>
              <w:t>Step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name</w:t>
            </w:r>
          </w:p>
        </w:tc>
        <w:tc>
          <w:tcPr>
            <w:tcW w:w="8094" w:type="dxa"/>
            <w:tcBorders>
              <w:right w:val="single" w:color="000000" w:sz="6" w:space="0"/>
            </w:tcBorders>
          </w:tcPr>
          <w:p>
            <w:pPr>
              <w:pStyle w:val="8"/>
              <w:spacing w:before="94" w:line="276" w:lineRule="auto"/>
              <w:ind w:left="117" w:right="6853"/>
              <w:rPr>
                <w:sz w:val="20"/>
              </w:rPr>
            </w:pPr>
            <w:r>
              <w:rPr>
                <w:spacing w:val="-2"/>
                <w:sz w:val="20"/>
              </w:rPr>
              <w:t xml:space="preserve">Generation </w:t>
            </w:r>
            <w:r>
              <w:rPr>
                <w:sz w:val="20"/>
              </w:rPr>
              <w:t>of CSV file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11" w:hRule="atLeast"/>
        </w:trPr>
        <w:tc>
          <w:tcPr>
            <w:tcW w:w="1267" w:type="dxa"/>
            <w:tcBorders>
              <w:left w:val="single" w:color="000000" w:sz="6" w:space="0"/>
            </w:tcBorders>
          </w:tcPr>
          <w:p>
            <w:pPr>
              <w:pStyle w:val="8"/>
              <w:spacing w:before="94"/>
              <w:ind w:left="50" w:right="127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Instructions</w:t>
            </w:r>
          </w:p>
        </w:tc>
        <w:tc>
          <w:tcPr>
            <w:tcW w:w="8094" w:type="dxa"/>
            <w:tcBorders>
              <w:right w:val="single" w:color="000000" w:sz="6" w:space="0"/>
            </w:tcBorders>
          </w:tcPr>
          <w:p>
            <w:pPr>
              <w:pStyle w:val="8"/>
              <w:numPr>
                <w:ilvl w:val="0"/>
                <w:numId w:val="18"/>
              </w:numPr>
              <w:tabs>
                <w:tab w:val="left" w:pos="348"/>
              </w:tabs>
              <w:spacing w:before="94" w:after="0" w:line="240" w:lineRule="auto"/>
              <w:ind w:left="348" w:right="0" w:hanging="231"/>
              <w:jc w:val="left"/>
              <w:rPr>
                <w:sz w:val="20"/>
              </w:rPr>
            </w:pPr>
            <w:r>
              <w:rPr>
                <w:sz w:val="20"/>
              </w:rPr>
              <w:t>Download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file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b/>
                <w:sz w:val="20"/>
              </w:rPr>
              <w:t>docproc-invoice.txt</w:t>
            </w:r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provided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this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workbook</w:t>
            </w:r>
          </w:p>
          <w:p>
            <w:pPr>
              <w:pStyle w:val="8"/>
              <w:numPr>
                <w:ilvl w:val="0"/>
                <w:numId w:val="18"/>
              </w:numPr>
              <w:tabs>
                <w:tab w:val="left" w:pos="348"/>
              </w:tabs>
              <w:spacing w:before="34" w:after="0" w:line="240" w:lineRule="auto"/>
              <w:ind w:left="348" w:right="0" w:hanging="231"/>
              <w:jc w:val="left"/>
              <w:rPr>
                <w:sz w:val="20"/>
              </w:rPr>
            </w:pPr>
            <w:r>
              <w:rPr>
                <w:sz w:val="20"/>
              </w:rPr>
              <w:t>Navigate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S3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AWS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Console</w:t>
            </w:r>
          </w:p>
          <w:p>
            <w:pPr>
              <w:pStyle w:val="8"/>
              <w:numPr>
                <w:ilvl w:val="0"/>
                <w:numId w:val="18"/>
              </w:numPr>
              <w:tabs>
                <w:tab w:val="left" w:pos="348"/>
              </w:tabs>
              <w:spacing w:before="34" w:after="0" w:line="240" w:lineRule="auto"/>
              <w:ind w:left="348" w:right="0" w:hanging="231"/>
              <w:jc w:val="left"/>
              <w:rPr>
                <w:sz w:val="20"/>
              </w:rPr>
            </w:pPr>
            <w:r>
              <w:rPr>
                <w:sz w:val="20"/>
              </w:rPr>
              <w:t>Upload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sample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invoice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file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source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S3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bucket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using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default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options</w:t>
            </w:r>
          </w:p>
          <w:p>
            <w:pPr>
              <w:pStyle w:val="8"/>
              <w:numPr>
                <w:ilvl w:val="0"/>
                <w:numId w:val="18"/>
              </w:numPr>
              <w:tabs>
                <w:tab w:val="left" w:pos="348"/>
              </w:tabs>
              <w:spacing w:before="34" w:after="0" w:line="276" w:lineRule="auto"/>
              <w:ind w:left="117" w:right="779" w:firstLine="0"/>
              <w:jc w:val="left"/>
              <w:rPr>
                <w:sz w:val="20"/>
              </w:rPr>
            </w:pPr>
            <w:r>
              <w:rPr>
                <w:sz w:val="20"/>
              </w:rPr>
              <w:t>Verify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CSV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file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generated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target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S3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bucket.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This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may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take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 xml:space="preserve">few </w:t>
            </w:r>
            <w:r>
              <w:rPr>
                <w:spacing w:val="-2"/>
                <w:sz w:val="20"/>
              </w:rPr>
              <w:t>minutes</w:t>
            </w:r>
          </w:p>
          <w:p>
            <w:pPr>
              <w:pStyle w:val="8"/>
              <w:numPr>
                <w:ilvl w:val="0"/>
                <w:numId w:val="18"/>
              </w:numPr>
              <w:tabs>
                <w:tab w:val="left" w:pos="348"/>
              </w:tabs>
              <w:spacing w:before="1" w:after="0" w:line="276" w:lineRule="auto"/>
              <w:ind w:left="117" w:right="80" w:firstLine="0"/>
              <w:jc w:val="left"/>
              <w:rPr>
                <w:sz w:val="20"/>
              </w:rPr>
            </w:pPr>
            <w:r>
              <w:rPr>
                <w:sz w:val="20"/>
              </w:rPr>
              <w:t>(Optional) Login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RDS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instance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using your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preferred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MySQL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client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check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 table created inside the specified database.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9" w:hRule="atLeast"/>
        </w:trPr>
        <w:tc>
          <w:tcPr>
            <w:tcW w:w="1267" w:type="dxa"/>
            <w:tcBorders>
              <w:left w:val="single" w:color="000000" w:sz="6" w:space="0"/>
              <w:bottom w:val="single" w:color="000000" w:sz="8" w:space="0"/>
            </w:tcBorders>
          </w:tcPr>
          <w:p>
            <w:pPr>
              <w:pStyle w:val="8"/>
              <w:spacing w:before="94" w:line="276" w:lineRule="auto"/>
              <w:ind w:left="81"/>
              <w:rPr>
                <w:sz w:val="20"/>
              </w:rPr>
            </w:pPr>
            <w:r>
              <w:rPr>
                <w:spacing w:val="-2"/>
                <w:sz w:val="20"/>
              </w:rPr>
              <w:t>Expected screenshots</w:t>
            </w:r>
          </w:p>
        </w:tc>
        <w:tc>
          <w:tcPr>
            <w:tcW w:w="8094" w:type="dxa"/>
            <w:tcBorders>
              <w:bottom w:val="single" w:color="000000" w:sz="8" w:space="0"/>
              <w:right w:val="single" w:color="000000" w:sz="6" w:space="0"/>
            </w:tcBorders>
          </w:tcPr>
          <w:p>
            <w:pPr>
              <w:pStyle w:val="8"/>
              <w:numPr>
                <w:ilvl w:val="0"/>
                <w:numId w:val="19"/>
              </w:numPr>
              <w:tabs>
                <w:tab w:val="left" w:pos="348"/>
              </w:tabs>
              <w:spacing w:before="94" w:after="0" w:line="276" w:lineRule="auto"/>
              <w:ind w:left="117" w:right="5802" w:firstLine="0"/>
              <w:jc w:val="left"/>
              <w:rPr>
                <w:sz w:val="20"/>
              </w:rPr>
            </w:pPr>
            <w:r>
              <w:rPr>
                <w:sz w:val="20"/>
              </w:rPr>
              <w:t>Generated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CSV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file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in the target S3 bucket</w:t>
            </w:r>
          </w:p>
        </w:tc>
      </w:tr>
    </w:tbl>
    <w:p>
      <w:pPr>
        <w:spacing w:before="0" w:line="240" w:lineRule="auto"/>
        <w:rPr>
          <w:b/>
          <w:sz w:val="22"/>
        </w:rPr>
      </w:pPr>
    </w:p>
    <w:p>
      <w:pPr>
        <w:spacing w:before="38" w:line="240" w:lineRule="auto"/>
        <w:rPr>
          <w:b/>
          <w:sz w:val="22"/>
        </w:rPr>
      </w:pPr>
    </w:p>
    <w:p>
      <w:pPr>
        <w:pStyle w:val="4"/>
        <w:spacing w:before="1"/>
        <w:ind w:left="100"/>
      </w:pPr>
      <w:r>
        <w:t>&lt;Insert</w:t>
      </w:r>
      <w:r>
        <w:rPr>
          <w:spacing w:val="-6"/>
        </w:rPr>
        <w:t xml:space="preserve"> </w:t>
      </w:r>
      <w:r>
        <w:t>screenshot</w:t>
      </w:r>
      <w:r>
        <w:rPr>
          <w:spacing w:val="-8"/>
        </w:rPr>
        <w:t xml:space="preserve"> </w:t>
      </w:r>
      <w:r>
        <w:t>c(1)</w:t>
      </w:r>
      <w:r>
        <w:rPr>
          <w:spacing w:val="-6"/>
        </w:rPr>
        <w:t xml:space="preserve"> </w:t>
      </w:r>
      <w:r>
        <w:rPr>
          <w:spacing w:val="-2"/>
        </w:rPr>
        <w:t>here&gt;</w:t>
      </w: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140" w:after="0" w:line="240" w:lineRule="auto"/>
        <w:rPr>
          <w:b/>
          <w:sz w:val="20"/>
        </w:rPr>
      </w:pPr>
    </w:p>
    <w:p>
      <w:pPr>
        <w:spacing w:after="0" w:line="210" w:lineRule="exact"/>
        <w:rPr>
          <w:sz w:val="20"/>
        </w:rPr>
        <w:sectPr>
          <w:pgSz w:w="12240" w:h="15840"/>
          <w:pgMar w:top="1820" w:right="0" w:bottom="1459" w:left="1340" w:header="720" w:footer="720" w:gutter="0"/>
          <w:cols w:space="720" w:num="1"/>
        </w:sectPr>
      </w:pPr>
    </w:p>
    <w:p>
      <w:pPr>
        <w:spacing w:after="0"/>
        <w:rPr>
          <w:sz w:val="20"/>
        </w:rPr>
        <w:sectPr>
          <w:type w:val="continuous"/>
          <w:pgSz w:w="12240" w:h="15840"/>
          <w:pgMar w:top="1500" w:right="0" w:bottom="280" w:left="1340" w:header="720" w:footer="720" w:gutter="0"/>
          <w:cols w:space="720" w:num="1"/>
        </w:sectPr>
      </w:pPr>
    </w:p>
    <w:p>
      <w:pPr>
        <w:spacing w:before="3" w:line="240" w:lineRule="auto"/>
        <w:rPr>
          <w:b/>
          <w:sz w:val="2"/>
        </w:rPr>
      </w:pPr>
    </w:p>
    <w:tbl>
      <w:tblPr>
        <w:tblStyle w:val="3"/>
        <w:tblW w:w="0" w:type="auto"/>
        <w:tblInd w:w="245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91"/>
        <w:gridCol w:w="743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8" w:hRule="atLeast"/>
        </w:trPr>
        <w:tc>
          <w:tcPr>
            <w:tcW w:w="491" w:type="dxa"/>
          </w:tcPr>
          <w:p>
            <w:pPr>
              <w:pStyle w:val="8"/>
              <w:spacing w:line="223" w:lineRule="exact"/>
              <w:ind w:left="50"/>
              <w:rPr>
                <w:sz w:val="20"/>
              </w:rPr>
            </w:pPr>
          </w:p>
        </w:tc>
        <w:tc>
          <w:tcPr>
            <w:tcW w:w="7437" w:type="dxa"/>
          </w:tcPr>
          <w:p>
            <w:pPr>
              <w:pStyle w:val="8"/>
              <w:spacing w:line="223" w:lineRule="exact"/>
              <w:ind w:left="173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product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manager,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how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would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you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describe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benefits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this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architecture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to</w:t>
            </w:r>
          </w:p>
          <w:p>
            <w:pPr>
              <w:pStyle w:val="8"/>
              <w:spacing w:before="36" w:line="210" w:lineRule="exact"/>
              <w:ind w:left="173"/>
              <w:rPr>
                <w:sz w:val="20"/>
              </w:rPr>
            </w:pPr>
            <w:r>
              <w:rPr>
                <w:sz w:val="20"/>
              </w:rPr>
              <w:t>an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client,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compared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equivalent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on-premises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architecture?</w:t>
            </w:r>
          </w:p>
        </w:tc>
      </w:tr>
    </w:tbl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ind w:left="1000" w:hanging="1000" w:hangingChars="500"/>
        <w:jc w:val="left"/>
        <w:rPr>
          <w:rFonts w:hint="default" w:ascii="Segoe UI" w:hAnsi="Segoe UI" w:eastAsia="Segoe UI" w:cs="Segoe U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/>
        </w:rPr>
      </w:pPr>
      <w:r>
        <w:rPr>
          <w:rFonts w:hint="default"/>
          <w:b/>
          <w:color w:val="0000FF"/>
          <w:sz w:val="20"/>
          <w:lang w:val="en-US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 xml:space="preserve">Security </w:t>
      </w:r>
      <w:r>
        <w:rPr>
          <w:rFonts w:hint="default"/>
          <w:b/>
          <w:sz w:val="20"/>
          <w:lang w:val="en-US"/>
        </w:rPr>
        <w:t xml:space="preserve">: </w:t>
      </w:r>
      <w:r>
        <w:rPr>
          <w:rFonts w:hint="default" w:ascii="Segoe UI" w:hAnsi="Segoe UI" w:eastAsia="Segoe UI" w:cs="Segoe U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/>
        </w:rPr>
        <w:t xml:space="preserve">Your </w:t>
      </w:r>
      <w:r>
        <w:rPr>
          <w:rFonts w:ascii="Segoe UI" w:hAnsi="Segoe UI" w:eastAsia="Segoe UI" w:cs="Segoe UI"/>
          <w:i w:val="0"/>
          <w:iCs w:val="0"/>
          <w:caps w:val="0"/>
          <w:color w:val="0D0D0D"/>
          <w:spacing w:val="0"/>
          <w:sz w:val="24"/>
          <w:szCs w:val="24"/>
          <w:shd w:val="clear" w:fill="FFFFFF"/>
        </w:rPr>
        <w:t>data remains secure and compliant with industry standards.</w:t>
      </w:r>
      <w:r>
        <w:rPr>
          <w:rFonts w:hint="default" w:ascii="Segoe UI" w:hAnsi="Segoe UI" w:eastAsia="Segoe UI" w:cs="Segoe U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/>
        </w:rPr>
        <w:t xml:space="preserve"> </w:t>
      </w:r>
      <w:r>
        <w:rPr>
          <w:rFonts w:ascii="Segoe UI" w:hAnsi="Segoe UI" w:eastAsia="Segoe UI" w:cs="Segoe UI"/>
          <w:i w:val="0"/>
          <w:iCs w:val="0"/>
          <w:caps w:val="0"/>
          <w:color w:val="0D0D0D"/>
          <w:spacing w:val="0"/>
          <w:sz w:val="24"/>
          <w:szCs w:val="24"/>
          <w:shd w:val="clear" w:fill="FFFFFF"/>
        </w:rPr>
        <w:t>You can implement granular access controls, encryption, and monitoring to protect your sensitive information</w:t>
      </w:r>
      <w:r>
        <w:rPr>
          <w:rFonts w:hint="default" w:ascii="Segoe UI" w:hAnsi="Segoe UI" w:eastAsia="Segoe UI" w:cs="Segoe U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/>
        </w:rPr>
        <w:t>.</w:t>
      </w:r>
    </w:p>
    <w:p>
      <w:pPr>
        <w:spacing w:before="0" w:line="240" w:lineRule="auto"/>
        <w:ind w:left="1000" w:hanging="1200" w:hangingChars="500"/>
        <w:jc w:val="left"/>
        <w:rPr>
          <w:rFonts w:hint="default" w:ascii="Segoe UI" w:hAnsi="Segoe UI" w:eastAsia="Segoe UI" w:cs="Segoe U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/>
        </w:rPr>
      </w:pPr>
    </w:p>
    <w:p>
      <w:pPr>
        <w:spacing w:before="80" w:line="240" w:lineRule="auto"/>
        <w:ind w:left="1320" w:hanging="1441" w:hangingChars="600"/>
        <w:jc w:val="both"/>
        <w:rPr>
          <w:rFonts w:ascii="Segoe UI" w:hAnsi="Segoe UI" w:eastAsia="Segoe UI" w:cs="Segoe UI"/>
          <w:i w:val="0"/>
          <w:iCs w:val="0"/>
          <w:caps w:val="0"/>
          <w:color w:val="0D0D0D"/>
          <w:spacing w:val="0"/>
          <w:sz w:val="24"/>
          <w:szCs w:val="24"/>
          <w:shd w:val="clear" w:fill="FFFFFF"/>
        </w:rPr>
      </w:pPr>
      <w:r>
        <w:rPr>
          <w:rStyle w:val="5"/>
          <w:rFonts w:ascii="Segoe UI" w:hAnsi="Segoe UI" w:eastAsia="Segoe UI" w:cs="Segoe UI"/>
          <w:b/>
          <w:bCs/>
          <w:i w:val="0"/>
          <w:iCs w:val="0"/>
          <w:caps w:val="0"/>
          <w:color w:val="0000FF"/>
          <w:spacing w:val="0"/>
          <w:sz w:val="24"/>
          <w:szCs w:val="24"/>
          <w:bdr w:val="single" w:color="E3E3E3" w:sz="2" w:space="0"/>
          <w:shd w:val="clear" w:fill="FFFFFF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Flexibility</w:t>
      </w:r>
      <w:r>
        <w:rPr>
          <w:rStyle w:val="5"/>
          <w:rFonts w:hint="default" w:ascii="Segoe UI" w:hAnsi="Segoe UI" w:eastAsia="Segoe UI" w:cs="Segoe UI"/>
          <w:b/>
          <w:bCs/>
          <w:i w:val="0"/>
          <w:iCs w:val="0"/>
          <w:caps w:val="0"/>
          <w:color w:val="0000FF"/>
          <w:spacing w:val="0"/>
          <w:sz w:val="24"/>
          <w:szCs w:val="24"/>
          <w:bdr w:val="single" w:color="E3E3E3" w:sz="2" w:space="0"/>
          <w:shd w:val="clear" w:fill="FFFFFF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 xml:space="preserve"> </w:t>
      </w:r>
      <w:r>
        <w:rPr>
          <w:rStyle w:val="5"/>
          <w:rFonts w:hint="default" w:ascii="Segoe UI" w:hAnsi="Segoe UI" w:eastAsia="Segoe UI" w:cs="Segoe UI"/>
          <w:b/>
          <w:bCs/>
          <w:i w:val="0"/>
          <w:iCs w:val="0"/>
          <w:caps w:val="0"/>
          <w:color w:val="0D0D0D"/>
          <w:spacing w:val="0"/>
          <w:sz w:val="24"/>
          <w:szCs w:val="24"/>
          <w:bdr w:val="single" w:color="E3E3E3" w:sz="2" w:space="0"/>
          <w:shd w:val="clear" w:fill="FFFFFF"/>
          <w:lang w:val="en-US"/>
        </w:rPr>
        <w:t xml:space="preserve">: </w:t>
      </w:r>
      <w:r>
        <w:rPr>
          <w:rFonts w:ascii="Segoe UI" w:hAnsi="Segoe UI" w:eastAsia="Segoe UI" w:cs="Segoe UI"/>
          <w:i w:val="0"/>
          <w:iCs w:val="0"/>
          <w:caps w:val="0"/>
          <w:color w:val="0D0D0D"/>
          <w:spacing w:val="0"/>
          <w:sz w:val="24"/>
          <w:szCs w:val="24"/>
          <w:shd w:val="clear" w:fill="FFFFFF"/>
        </w:rPr>
        <w:t>AWS services, you have the flexibility to experiment with different configurations and architectures easily.</w:t>
      </w:r>
      <w:r>
        <w:rPr>
          <w:rFonts w:hint="default" w:ascii="Segoe UI" w:hAnsi="Segoe UI" w:eastAsia="Segoe UI" w:cs="Segoe U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/>
        </w:rPr>
        <w:t xml:space="preserve"> </w:t>
      </w:r>
      <w:r>
        <w:rPr>
          <w:rFonts w:ascii="Segoe UI" w:hAnsi="Segoe UI" w:eastAsia="Segoe UI" w:cs="Segoe UI"/>
          <w:i w:val="0"/>
          <w:iCs w:val="0"/>
          <w:caps w:val="0"/>
          <w:color w:val="0D0D0D"/>
          <w:spacing w:val="0"/>
          <w:sz w:val="24"/>
          <w:szCs w:val="24"/>
          <w:shd w:val="clear" w:fill="FFFFFF"/>
        </w:rPr>
        <w:t>You can quickly adapt to changing business requirements and iterate on your solution without being locked into a specific hardware infrastructure.</w:t>
      </w:r>
    </w:p>
    <w:p>
      <w:pPr>
        <w:spacing w:before="80" w:line="240" w:lineRule="auto"/>
        <w:ind w:left="1320" w:hanging="1440" w:hangingChars="600"/>
        <w:jc w:val="both"/>
        <w:rPr>
          <w:rFonts w:ascii="Segoe UI" w:hAnsi="Segoe UI" w:eastAsia="Segoe UI" w:cs="Segoe UI"/>
          <w:i w:val="0"/>
          <w:iCs w:val="0"/>
          <w:caps w:val="0"/>
          <w:color w:val="0D0D0D"/>
          <w:spacing w:val="0"/>
          <w:sz w:val="24"/>
          <w:szCs w:val="24"/>
          <w:shd w:val="clear" w:fill="FFFFFF"/>
        </w:rPr>
      </w:pPr>
    </w:p>
    <w:p>
      <w:pPr>
        <w:spacing w:before="80" w:line="240" w:lineRule="auto"/>
        <w:ind w:left="1320" w:hanging="1441" w:hangingChars="600"/>
        <w:jc w:val="both"/>
        <w:rPr>
          <w:rFonts w:hint="default" w:ascii="Segoe UI" w:hAnsi="Segoe UI" w:eastAsia="Segoe UI" w:cs="Segoe U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/>
        </w:rPr>
      </w:pPr>
      <w:r>
        <w:rPr>
          <w:rStyle w:val="5"/>
          <w:rFonts w:ascii="Segoe UI" w:hAnsi="Segoe UI" w:eastAsia="Segoe UI" w:cs="Segoe UI"/>
          <w:b/>
          <w:bCs/>
          <w:i w:val="0"/>
          <w:iCs w:val="0"/>
          <w:caps w:val="0"/>
          <w:color w:val="0D0D0D"/>
          <w:spacing w:val="0"/>
          <w:sz w:val="24"/>
          <w:szCs w:val="24"/>
          <w:bdr w:val="single" w:color="E3E3E3" w:sz="2" w:space="0"/>
          <w:shd w:val="clear" w:fill="FFFFFF"/>
          <w14:textFill>
            <w14:gradFill>
              <w14:gsLst>
                <w14:gs w14:pos="0">
                  <w14:srgbClr w14:val="FECF40"/>
                </w14:gs>
                <w14:gs w14:pos="100000">
                  <w14:srgbClr w14:val="846C21"/>
                </w14:gs>
              </w14:gsLst>
              <w14:lin w14:scaled="0"/>
            </w14:gradFill>
          </w14:textFill>
        </w:rPr>
        <w:t>Durability</w:t>
      </w:r>
      <w:r>
        <w:rPr>
          <w:rStyle w:val="5"/>
          <w:rFonts w:hint="default" w:ascii="Segoe UI" w:hAnsi="Segoe UI" w:eastAsia="Segoe UI" w:cs="Segoe UI"/>
          <w:b/>
          <w:bCs/>
          <w:i w:val="0"/>
          <w:iCs w:val="0"/>
          <w:caps w:val="0"/>
          <w:color w:val="0D0D0D"/>
          <w:spacing w:val="0"/>
          <w:sz w:val="24"/>
          <w:szCs w:val="24"/>
          <w:bdr w:val="single" w:color="E3E3E3" w:sz="2" w:space="0"/>
          <w:shd w:val="clear" w:fill="FFFFFF"/>
          <w:lang w:val="en-US"/>
          <w14:textFill>
            <w14:gradFill>
              <w14:gsLst>
                <w14:gs w14:pos="0">
                  <w14:srgbClr w14:val="FECF40"/>
                </w14:gs>
                <w14:gs w14:pos="100000">
                  <w14:srgbClr w14:val="846C21"/>
                </w14:gs>
              </w14:gsLst>
              <w14:lin w14:scaled="0"/>
            </w14:gradFill>
          </w14:textFill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0D0D0D"/>
          <w:spacing w:val="0"/>
          <w:sz w:val="24"/>
          <w:szCs w:val="24"/>
          <w:shd w:val="clear" w:fill="FFFFFF"/>
        </w:rPr>
        <w:t>:</w:t>
      </w:r>
      <w:r>
        <w:rPr>
          <w:rFonts w:hint="default" w:ascii="Segoe UI" w:hAnsi="Segoe UI" w:eastAsia="Segoe UI" w:cs="Segoe U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/>
        </w:rPr>
        <w:t xml:space="preserve"> </w:t>
      </w:r>
      <w:r>
        <w:rPr>
          <w:rFonts w:ascii="Segoe UI" w:hAnsi="Segoe UI" w:eastAsia="Segoe UI" w:cs="Segoe UI"/>
          <w:i w:val="0"/>
          <w:iCs w:val="0"/>
          <w:caps w:val="0"/>
          <w:color w:val="0D0D0D"/>
          <w:spacing w:val="0"/>
          <w:sz w:val="24"/>
          <w:szCs w:val="24"/>
          <w:shd w:val="clear" w:fill="FFFFFF"/>
        </w:rPr>
        <w:t>AWS S3 provides a highly durable storage solution with built-in redundancy and data replication across multiple availability zones.</w:t>
      </w:r>
      <w:r>
        <w:rPr>
          <w:rFonts w:hint="default" w:ascii="Segoe UI" w:hAnsi="Segoe UI" w:eastAsia="Segoe UI" w:cs="Segoe U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/>
        </w:rPr>
        <w:t xml:space="preserve"> </w:t>
      </w:r>
      <w:r>
        <w:rPr>
          <w:rFonts w:ascii="Segoe UI" w:hAnsi="Segoe UI" w:eastAsia="Segoe UI" w:cs="Segoe UI"/>
          <w:i w:val="0"/>
          <w:iCs w:val="0"/>
          <w:caps w:val="0"/>
          <w:color w:val="0D0D0D"/>
          <w:spacing w:val="0"/>
          <w:sz w:val="24"/>
          <w:szCs w:val="24"/>
          <w:shd w:val="clear" w:fill="FFFFFF"/>
        </w:rPr>
        <w:t>This ensures that your data is safe and accessible even in the event of hardware failures or dis</w:t>
      </w:r>
      <w:bookmarkStart w:id="0" w:name="_GoBack"/>
      <w:bookmarkEnd w:id="0"/>
      <w:r>
        <w:rPr>
          <w:rFonts w:ascii="Segoe UI" w:hAnsi="Segoe UI" w:eastAsia="Segoe UI" w:cs="Segoe UI"/>
          <w:i w:val="0"/>
          <w:iCs w:val="0"/>
          <w:caps w:val="0"/>
          <w:color w:val="0D0D0D"/>
          <w:spacing w:val="0"/>
          <w:sz w:val="24"/>
          <w:szCs w:val="24"/>
          <w:shd w:val="clear" w:fill="FFFFFF"/>
        </w:rPr>
        <w:t>asters.</w:t>
      </w:r>
    </w:p>
    <w:p>
      <w:pPr>
        <w:spacing w:before="80" w:line="240" w:lineRule="auto"/>
        <w:jc w:val="both"/>
        <w:rPr>
          <w:rFonts w:ascii="Segoe UI" w:hAnsi="Segoe UI" w:eastAsia="Segoe UI" w:cs="Segoe UI"/>
          <w:i w:val="0"/>
          <w:iCs w:val="0"/>
          <w:caps w:val="0"/>
          <w:color w:val="0D0D0D"/>
          <w:spacing w:val="0"/>
          <w:sz w:val="24"/>
          <w:szCs w:val="24"/>
          <w:shd w:val="clear" w:fill="FFFFFF"/>
        </w:rPr>
      </w:pPr>
    </w:p>
    <w:p>
      <w:pPr>
        <w:spacing w:before="80" w:line="240" w:lineRule="auto"/>
        <w:ind w:left="1320" w:hanging="1441" w:hangingChars="600"/>
        <w:jc w:val="left"/>
        <w:rPr>
          <w:rFonts w:ascii="Segoe UI" w:hAnsi="Segoe UI" w:eastAsia="Segoe UI" w:cs="Segoe UI"/>
          <w:i w:val="0"/>
          <w:iCs w:val="0"/>
          <w:caps w:val="0"/>
          <w:color w:val="0D0D0D"/>
          <w:spacing w:val="0"/>
          <w:sz w:val="24"/>
          <w:szCs w:val="24"/>
          <w:shd w:val="clear" w:fill="FFFFFF"/>
        </w:rPr>
      </w:pPr>
      <w:r>
        <w:rPr>
          <w:rStyle w:val="5"/>
          <w:rFonts w:ascii="Segoe UI" w:hAnsi="Segoe UI" w:eastAsia="Segoe UI" w:cs="Segoe UI"/>
          <w:b/>
          <w:bCs/>
          <w:i w:val="0"/>
          <w:iCs w:val="0"/>
          <w:caps w:val="0"/>
          <w:color w:val="0D0D0D"/>
          <w:spacing w:val="0"/>
          <w:sz w:val="24"/>
          <w:szCs w:val="24"/>
          <w:bdr w:val="single" w:color="E3E3E3" w:sz="2" w:space="0"/>
          <w:shd w:val="clear" w:fill="FFFFFF"/>
          <w14:textFill>
            <w14:gradFill>
              <w14:gsLst>
                <w14:gs w14:pos="0">
                  <w14:srgbClr w14:val="FBFB11"/>
                </w14:gs>
                <w14:gs w14:pos="100000">
                  <w14:srgbClr w14:val="838309"/>
                </w14:gs>
              </w14:gsLst>
              <w14:lin w14:scaled="0"/>
            </w14:gradFill>
          </w14:textFill>
        </w:rPr>
        <w:t>Automation</w:t>
      </w:r>
      <w:r>
        <w:rPr>
          <w:rStyle w:val="5"/>
          <w:rFonts w:hint="default" w:ascii="Segoe UI" w:hAnsi="Segoe UI" w:eastAsia="Segoe UI" w:cs="Segoe UI"/>
          <w:b/>
          <w:bCs/>
          <w:i w:val="0"/>
          <w:iCs w:val="0"/>
          <w:caps w:val="0"/>
          <w:color w:val="0D0D0D"/>
          <w:spacing w:val="0"/>
          <w:sz w:val="24"/>
          <w:szCs w:val="24"/>
          <w:bdr w:val="single" w:color="E3E3E3" w:sz="2" w:space="0"/>
          <w:shd w:val="clear" w:fill="FFFFFF"/>
          <w:lang w:val="en-US"/>
          <w14:textFill>
            <w14:gradFill>
              <w14:gsLst>
                <w14:gs w14:pos="0">
                  <w14:srgbClr w14:val="FBFB11"/>
                </w14:gs>
                <w14:gs w14:pos="100000">
                  <w14:srgbClr w14:val="838309"/>
                </w14:gs>
              </w14:gsLst>
              <w14:lin w14:scaled="0"/>
            </w14:gradFill>
          </w14:textFill>
        </w:rPr>
        <w:t xml:space="preserve"> </w:t>
      </w:r>
      <w:r>
        <w:rPr>
          <w:rStyle w:val="5"/>
          <w:rFonts w:hint="default" w:ascii="Segoe UI" w:hAnsi="Segoe UI" w:eastAsia="Segoe UI" w:cs="Segoe UI"/>
          <w:b/>
          <w:bCs/>
          <w:i w:val="0"/>
          <w:iCs w:val="0"/>
          <w:caps w:val="0"/>
          <w:color w:val="auto"/>
          <w:spacing w:val="0"/>
          <w:sz w:val="24"/>
          <w:szCs w:val="24"/>
          <w:bdr w:val="single" w:color="E3E3E3" w:sz="2" w:space="0"/>
          <w:shd w:val="clear" w:fill="FFFFFF"/>
          <w:lang w:val="en-US"/>
        </w:rPr>
        <w:t xml:space="preserve">: </w:t>
      </w:r>
      <w:r>
        <w:rPr>
          <w:rFonts w:ascii="Segoe UI" w:hAnsi="Segoe UI" w:eastAsia="Segoe UI" w:cs="Segoe UI"/>
          <w:i w:val="0"/>
          <w:iCs w:val="0"/>
          <w:caps w:val="0"/>
          <w:color w:val="0D0D0D"/>
          <w:spacing w:val="0"/>
          <w:sz w:val="24"/>
          <w:szCs w:val="24"/>
          <w:shd w:val="clear" w:fill="FFFFFF"/>
        </w:rPr>
        <w:t>The use of S3 events and SNS topics enables event-driven architecture, allowing your system to react to changes in real-time.</w:t>
      </w:r>
    </w:p>
    <w:p>
      <w:pPr>
        <w:spacing w:before="80" w:line="240" w:lineRule="auto"/>
        <w:ind w:left="1320" w:hanging="1440" w:hangingChars="600"/>
        <w:jc w:val="left"/>
        <w:rPr>
          <w:rFonts w:ascii="Segoe UI" w:hAnsi="Segoe UI" w:eastAsia="Segoe UI" w:cs="Segoe UI"/>
          <w:i w:val="0"/>
          <w:iCs w:val="0"/>
          <w:caps w:val="0"/>
          <w:color w:val="0D0D0D"/>
          <w:spacing w:val="0"/>
          <w:sz w:val="24"/>
          <w:szCs w:val="24"/>
          <w:shd w:val="clear" w:fill="FFFFFF"/>
        </w:rPr>
      </w:pPr>
    </w:p>
    <w:p>
      <w:pPr>
        <w:spacing w:before="80" w:line="240" w:lineRule="auto"/>
        <w:ind w:left="1320" w:hanging="1441" w:hangingChars="600"/>
        <w:jc w:val="both"/>
        <w:rPr>
          <w:rFonts w:ascii="Segoe UI" w:hAnsi="Segoe UI" w:eastAsia="Segoe UI" w:cs="Segoe UI"/>
          <w:i w:val="0"/>
          <w:iCs w:val="0"/>
          <w:caps w:val="0"/>
          <w:color w:val="0D0D0D"/>
          <w:spacing w:val="0"/>
          <w:sz w:val="24"/>
          <w:szCs w:val="24"/>
          <w:shd w:val="clear" w:fill="FFFFFF"/>
        </w:rPr>
      </w:pPr>
      <w:r>
        <w:rPr>
          <w:rStyle w:val="5"/>
          <w:rFonts w:ascii="Segoe UI" w:hAnsi="Segoe UI" w:eastAsia="Segoe UI" w:cs="Segoe UI"/>
          <w:b/>
          <w:bCs/>
          <w:i w:val="0"/>
          <w:iCs w:val="0"/>
          <w:caps w:val="0"/>
          <w:color w:val="0D0D0D"/>
          <w:spacing w:val="0"/>
          <w:sz w:val="24"/>
          <w:szCs w:val="24"/>
          <w:bdr w:val="single" w:color="E3E3E3" w:sz="2" w:space="0"/>
          <w:shd w:val="clear" w:fill="FFFFFF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>Cost-effectiveness</w:t>
      </w:r>
      <w:r>
        <w:rPr>
          <w:rStyle w:val="5"/>
          <w:rFonts w:hint="default" w:ascii="Segoe UI" w:hAnsi="Segoe UI" w:eastAsia="Segoe UI" w:cs="Segoe UI"/>
          <w:b/>
          <w:bCs/>
          <w:i w:val="0"/>
          <w:iCs w:val="0"/>
          <w:caps w:val="0"/>
          <w:color w:val="0D0D0D"/>
          <w:spacing w:val="0"/>
          <w:sz w:val="24"/>
          <w:szCs w:val="24"/>
          <w:bdr w:val="single" w:color="E3E3E3" w:sz="2" w:space="0"/>
          <w:shd w:val="clear" w:fill="FFFFFF"/>
          <w:lang w:val="en-US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0D0D0D"/>
          <w:spacing w:val="0"/>
          <w:sz w:val="24"/>
          <w:szCs w:val="24"/>
          <w:shd w:val="clear" w:fill="FFFFFF"/>
        </w:rPr>
        <w:t>:</w:t>
      </w:r>
      <w:r>
        <w:rPr>
          <w:rFonts w:hint="default" w:ascii="Segoe UI" w:hAnsi="Segoe UI" w:eastAsia="Segoe UI" w:cs="Segoe U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/>
        </w:rPr>
        <w:t xml:space="preserve"> Y</w:t>
      </w:r>
      <w:r>
        <w:rPr>
          <w:rFonts w:ascii="Segoe UI" w:hAnsi="Segoe UI" w:eastAsia="Segoe UI" w:cs="Segoe UI"/>
          <w:i w:val="0"/>
          <w:iCs w:val="0"/>
          <w:caps w:val="0"/>
          <w:color w:val="0D0D0D"/>
          <w:spacing w:val="0"/>
          <w:sz w:val="24"/>
          <w:szCs w:val="24"/>
          <w:shd w:val="clear" w:fill="FFFFFF"/>
        </w:rPr>
        <w:t>ou only pay for what you use.</w:t>
      </w:r>
      <w:r>
        <w:rPr>
          <w:rFonts w:hint="default" w:ascii="Segoe UI" w:hAnsi="Segoe UI" w:eastAsia="Segoe UI" w:cs="Segoe U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/>
        </w:rPr>
        <w:t xml:space="preserve"> </w:t>
      </w:r>
      <w:r>
        <w:rPr>
          <w:rFonts w:ascii="Segoe UI" w:hAnsi="Segoe UI" w:eastAsia="Segoe UI" w:cs="Segoe UI"/>
          <w:i w:val="0"/>
          <w:iCs w:val="0"/>
          <w:caps w:val="0"/>
          <w:color w:val="0D0D0D"/>
          <w:spacing w:val="0"/>
          <w:sz w:val="24"/>
          <w:szCs w:val="24"/>
          <w:shd w:val="clear" w:fill="FFFFFF"/>
        </w:rPr>
        <w:t>Additionally, AWS offers pricing models that allow you to optimize cost</w:t>
      </w:r>
      <w:r>
        <w:rPr>
          <w:rFonts w:hint="default" w:ascii="Segoe UI" w:hAnsi="Segoe UI" w:eastAsia="Segoe UI" w:cs="Segoe U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/>
        </w:rPr>
        <w:t>.</w:t>
      </w:r>
      <w:r>
        <w:rPr>
          <w:rFonts w:ascii="Segoe UI" w:hAnsi="Segoe UI" w:eastAsia="Segoe UI" w:cs="Segoe UI"/>
          <w:i w:val="0"/>
          <w:iCs w:val="0"/>
          <w:caps w:val="0"/>
          <w:color w:val="0D0D0D"/>
          <w:spacing w:val="0"/>
          <w:sz w:val="24"/>
          <w:szCs w:val="24"/>
          <w:shd w:val="clear" w:fill="FFFFFF"/>
        </w:rPr>
        <w:t>There's no need to invest in expensive hardware or maintain physical servers.</w:t>
      </w:r>
    </w:p>
    <w:p>
      <w:pPr>
        <w:spacing w:before="0" w:line="240" w:lineRule="auto"/>
        <w:jc w:val="both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72" w:after="0" w:line="240" w:lineRule="auto"/>
        <w:rPr>
          <w:b/>
          <w:sz w:val="20"/>
        </w:rPr>
      </w:pPr>
    </w:p>
    <w:p/>
    <w:sectPr>
      <w:pgSz w:w="12240" w:h="15840"/>
      <w:pgMar w:top="1500" w:right="0" w:bottom="280" w:left="134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239341B"/>
    <w:multiLevelType w:val="multilevel"/>
    <w:tmpl w:val="9239341B"/>
    <w:lvl w:ilvl="0" w:tentative="0">
      <w:start w:val="1"/>
      <w:numFmt w:val="decimal"/>
      <w:lvlText w:val="%1)"/>
      <w:lvlJc w:val="left"/>
      <w:pPr>
        <w:ind w:left="328" w:hanging="233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99"/>
        <w:sz w:val="20"/>
        <w:szCs w:val="2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776" w:hanging="233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232" w:hanging="233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1688" w:hanging="233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2144" w:hanging="233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2600" w:hanging="233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3056" w:hanging="233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3512" w:hanging="233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3968" w:hanging="233"/>
      </w:pPr>
      <w:rPr>
        <w:rFonts w:hint="default"/>
        <w:lang w:val="en-US" w:eastAsia="en-US" w:bidi="ar-SA"/>
      </w:rPr>
    </w:lvl>
  </w:abstractNum>
  <w:abstractNum w:abstractNumId="1">
    <w:nsid w:val="9C8AC8EF"/>
    <w:multiLevelType w:val="multilevel"/>
    <w:tmpl w:val="9C8AC8EF"/>
    <w:lvl w:ilvl="0" w:tentative="0">
      <w:start w:val="1"/>
      <w:numFmt w:val="decimal"/>
      <w:lvlText w:val="%1)"/>
      <w:lvlJc w:val="left"/>
      <w:pPr>
        <w:ind w:left="117" w:hanging="233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99"/>
        <w:sz w:val="20"/>
        <w:szCs w:val="2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916" w:hanging="233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713" w:hanging="233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509" w:hanging="233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306" w:hanging="233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103" w:hanging="233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4899" w:hanging="233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5696" w:hanging="233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6493" w:hanging="233"/>
      </w:pPr>
      <w:rPr>
        <w:rFonts w:hint="default"/>
        <w:lang w:val="en-US" w:eastAsia="en-US" w:bidi="ar-SA"/>
      </w:rPr>
    </w:lvl>
  </w:abstractNum>
  <w:abstractNum w:abstractNumId="2">
    <w:nsid w:val="B5E306ED"/>
    <w:multiLevelType w:val="multilevel"/>
    <w:tmpl w:val="B5E306ED"/>
    <w:lvl w:ilvl="0" w:tentative="0">
      <w:start w:val="1"/>
      <w:numFmt w:val="decimal"/>
      <w:lvlText w:val="%1)"/>
      <w:lvlJc w:val="left"/>
      <w:pPr>
        <w:ind w:left="736" w:hanging="234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13" w:hanging="234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087" w:hanging="234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761" w:hanging="234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435" w:hanging="234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108" w:hanging="234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4782" w:hanging="234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5456" w:hanging="234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6130" w:hanging="234"/>
      </w:pPr>
      <w:rPr>
        <w:rFonts w:hint="default"/>
        <w:lang w:val="en-US" w:eastAsia="en-US" w:bidi="ar-SA"/>
      </w:rPr>
    </w:lvl>
  </w:abstractNum>
  <w:abstractNum w:abstractNumId="3">
    <w:nsid w:val="BF205925"/>
    <w:multiLevelType w:val="multilevel"/>
    <w:tmpl w:val="BF205925"/>
    <w:lvl w:ilvl="0" w:tentative="0">
      <w:start w:val="1"/>
      <w:numFmt w:val="decimal"/>
      <w:lvlText w:val="%1)"/>
      <w:lvlJc w:val="left"/>
      <w:pPr>
        <w:ind w:left="503" w:hanging="233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99"/>
        <w:sz w:val="20"/>
        <w:szCs w:val="2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846" w:hanging="233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193" w:hanging="233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1540" w:hanging="233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1886" w:hanging="233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2233" w:hanging="233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2580" w:hanging="233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2926" w:hanging="233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3273" w:hanging="233"/>
      </w:pPr>
      <w:rPr>
        <w:rFonts w:hint="default"/>
        <w:lang w:val="en-US" w:eastAsia="en-US" w:bidi="ar-SA"/>
      </w:rPr>
    </w:lvl>
  </w:abstractNum>
  <w:abstractNum w:abstractNumId="4">
    <w:nsid w:val="C8879AEF"/>
    <w:multiLevelType w:val="multilevel"/>
    <w:tmpl w:val="C8879AEF"/>
    <w:lvl w:ilvl="0" w:tentative="0">
      <w:start w:val="1"/>
      <w:numFmt w:val="decimal"/>
      <w:lvlText w:val="%1)"/>
      <w:lvlJc w:val="left"/>
      <w:pPr>
        <w:ind w:left="339" w:hanging="233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99"/>
        <w:sz w:val="20"/>
        <w:szCs w:val="2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791" w:hanging="233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243" w:hanging="233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1695" w:hanging="233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2146" w:hanging="233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2598" w:hanging="233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3050" w:hanging="233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3501" w:hanging="233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3953" w:hanging="233"/>
      </w:pPr>
      <w:rPr>
        <w:rFonts w:hint="default"/>
        <w:lang w:val="en-US" w:eastAsia="en-US" w:bidi="ar-SA"/>
      </w:rPr>
    </w:lvl>
  </w:abstractNum>
  <w:abstractNum w:abstractNumId="5">
    <w:nsid w:val="CF092B84"/>
    <w:multiLevelType w:val="multilevel"/>
    <w:tmpl w:val="CF092B84"/>
    <w:lvl w:ilvl="0" w:tentative="0">
      <w:start w:val="1"/>
      <w:numFmt w:val="decimal"/>
      <w:lvlText w:val="%1)"/>
      <w:lvlJc w:val="left"/>
      <w:pPr>
        <w:ind w:left="702" w:hanging="234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374" w:hanging="234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048" w:hanging="234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723" w:hanging="234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397" w:hanging="234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071" w:hanging="234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4746" w:hanging="234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5420" w:hanging="234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6094" w:hanging="234"/>
      </w:pPr>
      <w:rPr>
        <w:rFonts w:hint="default"/>
        <w:lang w:val="en-US" w:eastAsia="en-US" w:bidi="ar-SA"/>
      </w:rPr>
    </w:lvl>
  </w:abstractNum>
  <w:abstractNum w:abstractNumId="6">
    <w:nsid w:val="D7F9FE59"/>
    <w:multiLevelType w:val="multilevel"/>
    <w:tmpl w:val="D7F9FE59"/>
    <w:lvl w:ilvl="0" w:tentative="0">
      <w:start w:val="1"/>
      <w:numFmt w:val="decimal"/>
      <w:lvlText w:val="%1)"/>
      <w:lvlJc w:val="left"/>
      <w:pPr>
        <w:ind w:left="350" w:hanging="233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99"/>
        <w:sz w:val="20"/>
        <w:szCs w:val="2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132" w:hanging="233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905" w:hanging="233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677" w:hanging="233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450" w:hanging="233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223" w:hanging="233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4995" w:hanging="233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5768" w:hanging="233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6541" w:hanging="233"/>
      </w:pPr>
      <w:rPr>
        <w:rFonts w:hint="default"/>
        <w:lang w:val="en-US" w:eastAsia="en-US" w:bidi="ar-SA"/>
      </w:rPr>
    </w:lvl>
  </w:abstractNum>
  <w:abstractNum w:abstractNumId="7">
    <w:nsid w:val="DCBA6B53"/>
    <w:multiLevelType w:val="multilevel"/>
    <w:tmpl w:val="DCBA6B53"/>
    <w:lvl w:ilvl="0" w:tentative="0">
      <w:start w:val="1"/>
      <w:numFmt w:val="decimal"/>
      <w:lvlText w:val="%1)"/>
      <w:lvlJc w:val="left"/>
      <w:pPr>
        <w:ind w:left="350" w:hanging="233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99"/>
        <w:sz w:val="20"/>
        <w:szCs w:val="2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132" w:hanging="233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905" w:hanging="233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677" w:hanging="233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450" w:hanging="233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223" w:hanging="233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4995" w:hanging="233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5768" w:hanging="233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6541" w:hanging="233"/>
      </w:pPr>
      <w:rPr>
        <w:rFonts w:hint="default"/>
        <w:lang w:val="en-US" w:eastAsia="en-US" w:bidi="ar-SA"/>
      </w:rPr>
    </w:lvl>
  </w:abstractNum>
  <w:abstractNum w:abstractNumId="8">
    <w:nsid w:val="F4B5D9F5"/>
    <w:multiLevelType w:val="multilevel"/>
    <w:tmpl w:val="F4B5D9F5"/>
    <w:lvl w:ilvl="0" w:tentative="0">
      <w:start w:val="1"/>
      <w:numFmt w:val="decimal"/>
      <w:lvlText w:val="%1)"/>
      <w:lvlJc w:val="left"/>
      <w:pPr>
        <w:ind w:left="343" w:hanging="233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99"/>
        <w:sz w:val="20"/>
        <w:szCs w:val="2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963" w:hanging="233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586" w:hanging="233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209" w:hanging="233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2832" w:hanging="233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3456" w:hanging="233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4079" w:hanging="233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4702" w:hanging="233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5325" w:hanging="233"/>
      </w:pPr>
      <w:rPr>
        <w:rFonts w:hint="default"/>
        <w:lang w:val="en-US" w:eastAsia="en-US" w:bidi="ar-SA"/>
      </w:rPr>
    </w:lvl>
  </w:abstractNum>
  <w:abstractNum w:abstractNumId="9">
    <w:nsid w:val="0053208E"/>
    <w:multiLevelType w:val="multilevel"/>
    <w:tmpl w:val="0053208E"/>
    <w:lvl w:ilvl="0" w:tentative="0">
      <w:start w:val="1"/>
      <w:numFmt w:val="decimal"/>
      <w:lvlText w:val="%1)"/>
      <w:lvlJc w:val="left"/>
      <w:pPr>
        <w:ind w:left="702" w:hanging="234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374" w:hanging="234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048" w:hanging="234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723" w:hanging="234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397" w:hanging="234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071" w:hanging="234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4746" w:hanging="234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5420" w:hanging="234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6094" w:hanging="234"/>
      </w:pPr>
      <w:rPr>
        <w:rFonts w:hint="default"/>
        <w:lang w:val="en-US" w:eastAsia="en-US" w:bidi="ar-SA"/>
      </w:rPr>
    </w:lvl>
  </w:abstractNum>
  <w:abstractNum w:abstractNumId="10">
    <w:nsid w:val="0248C179"/>
    <w:multiLevelType w:val="multilevel"/>
    <w:tmpl w:val="0248C179"/>
    <w:lvl w:ilvl="0" w:tentative="0">
      <w:start w:val="1"/>
      <w:numFmt w:val="decimal"/>
      <w:lvlText w:val="%1)"/>
      <w:lvlJc w:val="left"/>
      <w:pPr>
        <w:ind w:left="702" w:hanging="234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374" w:hanging="234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048" w:hanging="234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723" w:hanging="234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397" w:hanging="234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071" w:hanging="234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4746" w:hanging="234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5420" w:hanging="234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6094" w:hanging="234"/>
      </w:pPr>
      <w:rPr>
        <w:rFonts w:hint="default"/>
        <w:lang w:val="en-US" w:eastAsia="en-US" w:bidi="ar-SA"/>
      </w:rPr>
    </w:lvl>
  </w:abstractNum>
  <w:abstractNum w:abstractNumId="11">
    <w:nsid w:val="03D62ECE"/>
    <w:multiLevelType w:val="multilevel"/>
    <w:tmpl w:val="03D62ECE"/>
    <w:lvl w:ilvl="0" w:tentative="0">
      <w:start w:val="2"/>
      <w:numFmt w:val="decimal"/>
      <w:lvlText w:val="%1)"/>
      <w:lvlJc w:val="left"/>
      <w:pPr>
        <w:ind w:left="736" w:hanging="234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13" w:hanging="234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087" w:hanging="234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761" w:hanging="234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435" w:hanging="234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108" w:hanging="234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4782" w:hanging="234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5456" w:hanging="234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6130" w:hanging="234"/>
      </w:pPr>
      <w:rPr>
        <w:rFonts w:hint="default"/>
        <w:lang w:val="en-US" w:eastAsia="en-US" w:bidi="ar-SA"/>
      </w:rPr>
    </w:lvl>
  </w:abstractNum>
  <w:abstractNum w:abstractNumId="12">
    <w:nsid w:val="2470EC97"/>
    <w:multiLevelType w:val="multilevel"/>
    <w:tmpl w:val="2470EC97"/>
    <w:lvl w:ilvl="0" w:tentative="0">
      <w:start w:val="1"/>
      <w:numFmt w:val="decimal"/>
      <w:lvlText w:val="%1)"/>
      <w:lvlJc w:val="left"/>
      <w:pPr>
        <w:ind w:left="110" w:hanging="233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99"/>
        <w:sz w:val="20"/>
        <w:szCs w:val="2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765" w:hanging="233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410" w:hanging="233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055" w:hanging="233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2700" w:hanging="233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3346" w:hanging="233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3991" w:hanging="233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4636" w:hanging="233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5281" w:hanging="233"/>
      </w:pPr>
      <w:rPr>
        <w:rFonts w:hint="default"/>
        <w:lang w:val="en-US" w:eastAsia="en-US" w:bidi="ar-SA"/>
      </w:rPr>
    </w:lvl>
  </w:abstractNum>
  <w:abstractNum w:abstractNumId="13">
    <w:nsid w:val="25B654F3"/>
    <w:multiLevelType w:val="multilevel"/>
    <w:tmpl w:val="25B654F3"/>
    <w:lvl w:ilvl="0" w:tentative="0">
      <w:start w:val="1"/>
      <w:numFmt w:val="decimal"/>
      <w:lvlText w:val="%1)"/>
      <w:lvlJc w:val="left"/>
      <w:pPr>
        <w:ind w:left="736" w:hanging="234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13" w:hanging="234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087" w:hanging="234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761" w:hanging="234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435" w:hanging="234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108" w:hanging="234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4782" w:hanging="234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5456" w:hanging="234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6130" w:hanging="234"/>
      </w:pPr>
      <w:rPr>
        <w:rFonts w:hint="default"/>
        <w:lang w:val="en-US" w:eastAsia="en-US" w:bidi="ar-SA"/>
      </w:rPr>
    </w:lvl>
  </w:abstractNum>
  <w:abstractNum w:abstractNumId="14">
    <w:nsid w:val="2A8F537B"/>
    <w:multiLevelType w:val="multilevel"/>
    <w:tmpl w:val="2A8F537B"/>
    <w:lvl w:ilvl="0" w:tentative="0">
      <w:start w:val="1"/>
      <w:numFmt w:val="decimal"/>
      <w:lvlText w:val="%1)"/>
      <w:lvlJc w:val="left"/>
      <w:pPr>
        <w:ind w:left="815" w:hanging="360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99"/>
        <w:sz w:val="20"/>
        <w:szCs w:val="2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226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632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038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2444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285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3256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3662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4068" w:hanging="360"/>
      </w:pPr>
      <w:rPr>
        <w:rFonts w:hint="default"/>
        <w:lang w:val="en-US" w:eastAsia="en-US" w:bidi="ar-SA"/>
      </w:rPr>
    </w:lvl>
  </w:abstractNum>
  <w:abstractNum w:abstractNumId="15">
    <w:nsid w:val="4D4DC07F"/>
    <w:multiLevelType w:val="multilevel"/>
    <w:tmpl w:val="4D4DC07F"/>
    <w:lvl w:ilvl="0" w:tentative="0">
      <w:start w:val="1"/>
      <w:numFmt w:val="decimal"/>
      <w:lvlText w:val="%1)"/>
      <w:lvlJc w:val="left"/>
      <w:pPr>
        <w:ind w:left="83" w:hanging="233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99"/>
        <w:sz w:val="20"/>
        <w:szCs w:val="2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470" w:hanging="233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860" w:hanging="233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1251" w:hanging="233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1641" w:hanging="233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2032" w:hanging="233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2422" w:hanging="233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2812" w:hanging="233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3203" w:hanging="233"/>
      </w:pPr>
      <w:rPr>
        <w:rFonts w:hint="default"/>
        <w:lang w:val="en-US" w:eastAsia="en-US" w:bidi="ar-SA"/>
      </w:rPr>
    </w:lvl>
  </w:abstractNum>
  <w:abstractNum w:abstractNumId="16">
    <w:nsid w:val="59ADCABA"/>
    <w:multiLevelType w:val="multilevel"/>
    <w:tmpl w:val="59ADCABA"/>
    <w:lvl w:ilvl="0" w:tentative="0">
      <w:start w:val="1"/>
      <w:numFmt w:val="decimal"/>
      <w:lvlText w:val="%1)"/>
      <w:lvlJc w:val="left"/>
      <w:pPr>
        <w:ind w:left="503" w:hanging="233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99"/>
        <w:sz w:val="20"/>
        <w:szCs w:val="2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846" w:hanging="233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193" w:hanging="233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1540" w:hanging="233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1886" w:hanging="233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2233" w:hanging="233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2580" w:hanging="233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2926" w:hanging="233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3273" w:hanging="233"/>
      </w:pPr>
      <w:rPr>
        <w:rFonts w:hint="default"/>
        <w:lang w:val="en-US" w:eastAsia="en-US" w:bidi="ar-SA"/>
      </w:rPr>
    </w:lvl>
  </w:abstractNum>
  <w:abstractNum w:abstractNumId="17">
    <w:nsid w:val="5A241D34"/>
    <w:multiLevelType w:val="multilevel"/>
    <w:tmpl w:val="5A241D34"/>
    <w:lvl w:ilvl="0" w:tentative="0">
      <w:start w:val="1"/>
      <w:numFmt w:val="decimal"/>
      <w:lvlText w:val="%1)"/>
      <w:lvlJc w:val="left"/>
      <w:pPr>
        <w:ind w:left="339" w:hanging="233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99"/>
        <w:sz w:val="20"/>
        <w:szCs w:val="2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791" w:hanging="233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243" w:hanging="233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1695" w:hanging="233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2146" w:hanging="233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2598" w:hanging="233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3050" w:hanging="233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3501" w:hanging="233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3953" w:hanging="233"/>
      </w:pPr>
      <w:rPr>
        <w:rFonts w:hint="default"/>
        <w:lang w:val="en-US" w:eastAsia="en-US" w:bidi="ar-SA"/>
      </w:rPr>
    </w:lvl>
  </w:abstractNum>
  <w:abstractNum w:abstractNumId="18">
    <w:nsid w:val="72183CF9"/>
    <w:multiLevelType w:val="multilevel"/>
    <w:tmpl w:val="72183CF9"/>
    <w:lvl w:ilvl="0" w:tentative="0">
      <w:start w:val="1"/>
      <w:numFmt w:val="decimal"/>
      <w:lvlText w:val="%1)"/>
      <w:lvlJc w:val="left"/>
      <w:pPr>
        <w:ind w:left="702" w:hanging="234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374" w:hanging="234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048" w:hanging="234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723" w:hanging="234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397" w:hanging="234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071" w:hanging="234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4746" w:hanging="234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5420" w:hanging="234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6094" w:hanging="234"/>
      </w:pPr>
      <w:rPr>
        <w:rFonts w:hint="default"/>
        <w:lang w:val="en-US" w:eastAsia="en-US" w:bidi="ar-SA"/>
      </w:rPr>
    </w:lvl>
  </w:abstractNum>
  <w:num w:numId="1">
    <w:abstractNumId w:val="9"/>
  </w:num>
  <w:num w:numId="2">
    <w:abstractNumId w:val="5"/>
  </w:num>
  <w:num w:numId="3">
    <w:abstractNumId w:val="16"/>
  </w:num>
  <w:num w:numId="4">
    <w:abstractNumId w:val="3"/>
  </w:num>
  <w:num w:numId="5">
    <w:abstractNumId w:val="2"/>
  </w:num>
  <w:num w:numId="6">
    <w:abstractNumId w:val="11"/>
  </w:num>
  <w:num w:numId="7">
    <w:abstractNumId w:val="13"/>
  </w:num>
  <w:num w:numId="8">
    <w:abstractNumId w:val="18"/>
  </w:num>
  <w:num w:numId="9">
    <w:abstractNumId w:val="10"/>
  </w:num>
  <w:num w:numId="10">
    <w:abstractNumId w:val="0"/>
  </w:num>
  <w:num w:numId="11">
    <w:abstractNumId w:val="14"/>
  </w:num>
  <w:num w:numId="12">
    <w:abstractNumId w:val="17"/>
  </w:num>
  <w:num w:numId="13">
    <w:abstractNumId w:val="4"/>
  </w:num>
  <w:num w:numId="14">
    <w:abstractNumId w:val="15"/>
  </w:num>
  <w:num w:numId="15">
    <w:abstractNumId w:val="8"/>
  </w:num>
  <w:num w:numId="16">
    <w:abstractNumId w:val="12"/>
  </w:num>
  <w:num w:numId="17">
    <w:abstractNumId w:val="7"/>
  </w:num>
  <w:num w:numId="18">
    <w:abstractNumId w:val="6"/>
  </w:num>
  <w:num w:numId="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ulTrailSpace/>
    <w:doNotExpandShiftReturn/>
    <w:doNotWrapTextWithPunct/>
    <w:doNotUseEastAsianBreakRules/>
    <w:doNotUseIndentAsNumberingTabStop/>
    <w:compatSetting w:name="compatibilityMode" w:uri="http://schemas.microsoft.com/office/word" w:val="14"/>
  </w:compat>
  <w:rsids>
    <w:rsidRoot w:val="00000000"/>
    <w:rsid w:val="0C312AE0"/>
    <w:rsid w:val="34645B58"/>
    <w:rsid w:val="480837B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Arial" w:hAnsi="Arial" w:eastAsia="Arial" w:cs="Arial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1"/>
    <w:rPr>
      <w:rFonts w:ascii="Arial" w:hAnsi="Arial" w:eastAsia="Arial" w:cs="Arial"/>
      <w:b/>
      <w:bCs/>
      <w:sz w:val="22"/>
      <w:szCs w:val="22"/>
      <w:lang w:val="en-US" w:eastAsia="en-US" w:bidi="ar-SA"/>
    </w:rPr>
  </w:style>
  <w:style w:type="character" w:styleId="5">
    <w:name w:val="Strong"/>
    <w:basedOn w:val="2"/>
    <w:qFormat/>
    <w:uiPriority w:val="0"/>
    <w:rPr>
      <w:b/>
      <w:bCs/>
    </w:rPr>
  </w:style>
  <w:style w:type="table" w:customStyle="1" w:styleId="6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7">
    <w:name w:val="List Paragraph"/>
    <w:basedOn w:val="1"/>
    <w:qFormat/>
    <w:uiPriority w:val="1"/>
    <w:rPr>
      <w:lang w:val="en-US" w:eastAsia="en-US" w:bidi="ar-SA"/>
    </w:rPr>
  </w:style>
  <w:style w:type="paragraph" w:customStyle="1" w:styleId="8">
    <w:name w:val="Table Paragraph"/>
    <w:basedOn w:val="1"/>
    <w:qFormat/>
    <w:uiPriority w:val="1"/>
    <w:rPr>
      <w:rFonts w:ascii="Arial" w:hAnsi="Arial" w:eastAsia="Arial" w:cs="Arial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9.jpe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ScaleCrop>false</ScaleCrop>
  <LinksUpToDate>false</LinksUpToDate>
  <Application>WPS Office_12.2.0.13472_F1E327BC-269C-435d-A152-05C5408002CA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2024-02-20T15:09:00Z</dcterms:created>
  <dc:creator>Faizan Khan</dc:creator>
  <cp:lastModifiedBy>Sourav Deb</cp:lastModifiedBy>
  <dcterms:modified xsi:type="dcterms:W3CDTF">2024-04-25T16:25:11Z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2022-07-14T00:00:00Z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2024-02-20T00:00:00Z</vt:filetime>
  </property>
  <property fmtid="{D5CDD505-2E9C-101B-9397-08002B2CF9AE}" pid="5" name="Producer">
    <vt:lpwstr>3-Heights(TM) PDF Security Shell 4.8.25.2 (http://www.pdf-tools.com)</vt:lpwstr>
  </property>
  <property fmtid="{D5CDD505-2E9C-101B-9397-08002B2CF9AE}" pid="6" name="KSOProductBuildVer">
    <vt:lpwstr>1033-12.2.0.13472</vt:lpwstr>
  </property>
  <property fmtid="{D5CDD505-2E9C-101B-9397-08002B2CF9AE}" pid="7" name="ICV">
    <vt:lpwstr>592A85F248D34E3F8E64D3F985188933_13</vt:lpwstr>
  </property>
</Properties>
</file>